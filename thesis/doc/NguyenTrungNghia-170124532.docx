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F760D"/>
    <w:p w14:paraId="72C08CF6"/>
    <w:p w14:paraId="5FECBB11">
      <w:pPr>
        <w:spacing w:line="360" w:lineRule="auto"/>
        <w:jc w:val="center"/>
        <w:rPr>
          <w:rFonts w:cs="Times New Roman"/>
          <w:szCs w:val="26"/>
        </w:rPr>
      </w:pPr>
      <w:bookmarkStart w:id="0" w:name="_Toc214351941"/>
      <w:bookmarkStart w:id="1" w:name="_Toc214363004"/>
      <w:bookmarkStart w:id="2" w:name="_Toc214370353"/>
      <w:bookmarkStart w:id="3" w:name="_Toc214367079"/>
      <w:bookmarkStart w:id="4" w:name="_Toc214364215"/>
      <w:bookmarkStart w:id="5" w:name="_Toc214360744"/>
      <w:bookmarkStart w:id="6" w:name="_Toc214364118"/>
      <w:bookmarkStart w:id="7" w:name="_Toc214202104"/>
      <w:bookmarkStart w:id="8" w:name="_Toc214611670"/>
      <w:bookmarkStart w:id="9" w:name="_Toc214457402"/>
      <w:bookmarkStart w:id="10" w:name="_Toc214524294"/>
      <w:bookmarkStart w:id="11" w:name="_Toc214202293"/>
      <w:bookmarkStart w:id="12" w:name="_Toc214360043"/>
      <w:bookmarkStart w:id="13" w:name="_Toc214114073"/>
      <w:bookmarkStart w:id="14" w:name="_Toc214361229"/>
      <w:bookmarkStart w:id="15" w:name="_Toc214360977"/>
      <w:bookmarkStart w:id="16" w:name="_Toc214389115"/>
      <w:bookmarkStart w:id="17" w:name="_Toc214361890"/>
      <w:bookmarkStart w:id="18" w:name="_Toc214369873"/>
      <w:bookmarkStart w:id="19" w:name="_Toc214464235"/>
      <w:r>
        <w:rPr>
          <w:rFonts w:cs="Times New Roman"/>
          <w:szCs w:val="26"/>
        </w:rPr>
        <w:t>TRƯỜNG KỸ THUẬT VÀ CÔNG NGHỆ</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17D16534">
      <w:pPr>
        <w:spacing w:line="360" w:lineRule="auto"/>
        <w:jc w:val="center"/>
        <w:rPr>
          <w:rFonts w:cs="Times New Roman"/>
          <w:b/>
          <w:szCs w:val="26"/>
        </w:rPr>
      </w:pPr>
      <w:bookmarkStart w:id="20" w:name="_Toc214360745"/>
      <w:bookmarkStart w:id="21" w:name="_Toc214361230"/>
      <w:bookmarkStart w:id="22" w:name="_Toc214361891"/>
      <w:bookmarkStart w:id="23" w:name="_Toc214370354"/>
      <w:bookmarkStart w:id="24" w:name="_Toc214360978"/>
      <w:bookmarkStart w:id="25" w:name="_Toc214114074"/>
      <w:bookmarkStart w:id="26" w:name="_Toc214364216"/>
      <w:bookmarkStart w:id="27" w:name="_Toc214524295"/>
      <w:bookmarkStart w:id="28" w:name="_Toc214363005"/>
      <w:bookmarkStart w:id="29" w:name="_Toc214611671"/>
      <w:bookmarkStart w:id="30" w:name="_Toc214389116"/>
      <w:bookmarkStart w:id="31" w:name="_Toc214202105"/>
      <w:bookmarkStart w:id="32" w:name="_Toc214464236"/>
      <w:bookmarkStart w:id="33" w:name="_Toc214351942"/>
      <w:bookmarkStart w:id="34" w:name="_Toc214202294"/>
      <w:bookmarkStart w:id="35" w:name="_Toc214360044"/>
      <w:bookmarkStart w:id="36" w:name="_Toc214369874"/>
      <w:bookmarkStart w:id="37" w:name="_Toc214364119"/>
      <w:bookmarkStart w:id="38" w:name="_Toc214367080"/>
      <w:bookmarkStart w:id="39" w:name="_Toc214457403"/>
      <w:r>
        <w:rPr>
          <w:rFonts w:cs="Times New Roman"/>
          <w:b/>
          <w:szCs w:val="26"/>
        </w:rPr>
        <w:t>KHOA CÔNG NGHỆ THÔNG TIN</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22599966">
      <w:pPr>
        <w:spacing w:before="120" w:after="120" w:line="360" w:lineRule="auto"/>
        <w:rPr>
          <w:rFonts w:cs="Times New Roman"/>
          <w:szCs w:val="26"/>
        </w:rPr>
      </w:pPr>
    </w:p>
    <w:p w14:paraId="625EB079">
      <w:pPr>
        <w:spacing w:before="120" w:after="120" w:line="360" w:lineRule="auto"/>
        <w:jc w:val="center"/>
        <w:rPr>
          <w:rFonts w:hint="default" w:cs="Times New Roman"/>
          <w:szCs w:val="26"/>
          <w:lang w:val="vi-VN"/>
        </w:rPr>
      </w:pPr>
      <w:r>
        <w:rPr>
          <w:rFonts w:hint="default" w:cs="Times New Roman"/>
          <w:szCs w:val="26"/>
          <w:lang w:val="vi-VN"/>
        </w:rPr>
        <w:drawing>
          <wp:inline distT="0" distB="0" distL="114300" distR="114300">
            <wp:extent cx="922020" cy="922655"/>
            <wp:effectExtent l="0" t="0" r="11430" b="10795"/>
            <wp:docPr id="3" name="Picture 3"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VU-RGB"/>
                    <pic:cNvPicPr>
                      <a:picLocks noChangeAspect="1"/>
                    </pic:cNvPicPr>
                  </pic:nvPicPr>
                  <pic:blipFill>
                    <a:blip r:embed="rId10"/>
                    <a:stretch>
                      <a:fillRect/>
                    </a:stretch>
                  </pic:blipFill>
                  <pic:spPr>
                    <a:xfrm>
                      <a:off x="0" y="0"/>
                      <a:ext cx="922020" cy="922655"/>
                    </a:xfrm>
                    <a:prstGeom prst="rect">
                      <a:avLst/>
                    </a:prstGeom>
                  </pic:spPr>
                </pic:pic>
              </a:graphicData>
            </a:graphic>
          </wp:inline>
        </w:drawing>
      </w:r>
    </w:p>
    <w:p w14:paraId="65A50AAA">
      <w:pPr>
        <w:spacing w:before="60" w:after="60" w:line="360" w:lineRule="auto"/>
        <w:jc w:val="center"/>
        <w:rPr>
          <w:rFonts w:eastAsia="Courier New" w:cs="Times New Roman"/>
          <w:b/>
          <w:bCs/>
          <w:sz w:val="32"/>
          <w:szCs w:val="32"/>
        </w:rPr>
      </w:pPr>
    </w:p>
    <w:p w14:paraId="07970D81">
      <w:pPr>
        <w:spacing w:before="60" w:after="60" w:line="360" w:lineRule="auto"/>
        <w:jc w:val="center"/>
        <w:rPr>
          <w:rFonts w:eastAsia="Courier New" w:cs="Times New Roman"/>
          <w:b/>
          <w:bCs/>
          <w:sz w:val="32"/>
          <w:szCs w:val="32"/>
        </w:rPr>
      </w:pPr>
      <w:bookmarkStart w:id="40" w:name="_Toc214389117"/>
      <w:bookmarkStart w:id="41" w:name="_Toc214364217"/>
      <w:bookmarkStart w:id="42" w:name="_Toc214364120"/>
      <w:bookmarkStart w:id="43" w:name="_Toc214360045"/>
      <w:bookmarkStart w:id="44" w:name="_Toc214370355"/>
      <w:bookmarkStart w:id="45" w:name="_Toc214363006"/>
      <w:bookmarkStart w:id="46" w:name="_Toc214369875"/>
      <w:bookmarkStart w:id="47" w:name="_Toc214361231"/>
      <w:bookmarkStart w:id="48" w:name="_Toc214524296"/>
      <w:bookmarkStart w:id="49" w:name="_Toc214114075"/>
      <w:bookmarkStart w:id="50" w:name="_Toc214464237"/>
      <w:bookmarkStart w:id="51" w:name="_Toc214367081"/>
      <w:bookmarkStart w:id="52" w:name="_Toc214457404"/>
      <w:bookmarkStart w:id="53" w:name="_Toc214202106"/>
      <w:bookmarkStart w:id="54" w:name="_Toc214202295"/>
      <w:bookmarkStart w:id="55" w:name="_Toc214360746"/>
      <w:bookmarkStart w:id="56" w:name="_Toc214351943"/>
      <w:bookmarkStart w:id="57" w:name="_Toc214360979"/>
      <w:bookmarkStart w:id="58" w:name="_Toc214361892"/>
      <w:bookmarkStart w:id="59" w:name="_Toc214611672"/>
      <w:r>
        <w:rPr>
          <w:rFonts w:eastAsia="Courier New" w:cs="Times New Roman"/>
          <w:b/>
          <w:bCs/>
          <w:sz w:val="32"/>
          <w:szCs w:val="32"/>
        </w:rPr>
        <w:t>ĐỒ ÁN MÔN HỌC: CHUYÊN ĐỀ ASP.NET</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62924A1F">
      <w:pPr>
        <w:spacing w:before="60" w:after="60" w:line="360" w:lineRule="auto"/>
        <w:jc w:val="center"/>
        <w:rPr>
          <w:rFonts w:eastAsia="Courier New" w:cs="Times New Roman"/>
          <w:b/>
          <w:bCs/>
          <w:sz w:val="32"/>
          <w:szCs w:val="32"/>
        </w:rPr>
      </w:pPr>
      <w:r>
        <w:rPr>
          <w:rFonts w:eastAsia="Courier New" w:cs="Times New Roman"/>
          <w:b/>
          <w:bCs/>
          <w:sz w:val="32"/>
          <w:szCs w:val="32"/>
        </w:rPr>
        <w:t>NĂM HỌC 2025-2026</w:t>
      </w:r>
    </w:p>
    <w:p w14:paraId="21328046">
      <w:pPr>
        <w:spacing w:before="60" w:after="60" w:line="360" w:lineRule="auto"/>
        <w:ind w:left="142"/>
        <w:rPr>
          <w:rFonts w:eastAsia="Courier New" w:cs="Times New Roman"/>
          <w:i/>
          <w:iCs/>
          <w:sz w:val="28"/>
          <w:szCs w:val="28"/>
          <w:u w:val="single"/>
        </w:rPr>
      </w:pPr>
      <w:r>
        <w:rPr>
          <w:rFonts w:eastAsia="Courier New" w:cs="Times New Roman"/>
          <w:i/>
          <w:iCs/>
          <w:sz w:val="28"/>
          <w:szCs w:val="28"/>
          <w:u w:val="single"/>
        </w:rPr>
        <w:t>Tên đề tài:</w:t>
      </w:r>
    </w:p>
    <w:p w14:paraId="296FBE52">
      <w:pPr>
        <w:spacing w:before="60" w:after="60" w:line="360" w:lineRule="auto"/>
        <w:jc w:val="center"/>
        <w:rPr>
          <w:rFonts w:eastAsia="Courier New" w:cs="Times New Roman"/>
          <w:b/>
          <w:bCs/>
          <w:sz w:val="48"/>
          <w:szCs w:val="48"/>
        </w:rPr>
      </w:pPr>
      <w:r>
        <w:rPr>
          <w:rFonts w:eastAsia="Courier New" w:cs="Times New Roman"/>
          <w:b/>
          <w:bCs/>
          <w:sz w:val="48"/>
          <w:szCs w:val="48"/>
          <w:lang w:val="en-GB"/>
        </w:rPr>
        <w:t>XÂY DỰNG WEBSITE BÁN GIÀY</w:t>
      </w:r>
    </w:p>
    <w:p w14:paraId="7475C575">
      <w:pPr>
        <w:spacing w:before="120" w:after="120" w:line="360" w:lineRule="auto"/>
        <w:rPr>
          <w:rFonts w:cs="Times New Roman"/>
          <w:szCs w:val="26"/>
        </w:rPr>
      </w:pPr>
    </w:p>
    <w:p w14:paraId="5827AB3A">
      <w:pPr>
        <w:spacing w:line="360" w:lineRule="auto"/>
        <w:ind w:left="2512" w:firstLine="720"/>
        <w:rPr>
          <w:b/>
          <w:bCs/>
        </w:rPr>
      </w:pPr>
      <w:r>
        <w:rPr>
          <w:rFonts w:cs="Times New Roman"/>
          <w:szCs w:val="26"/>
        </w:rPr>
        <w:t xml:space="preserve">Giảng viên hướng dẫn   : </w:t>
      </w:r>
      <w:r>
        <w:rPr>
          <w:b/>
          <w:bCs/>
          <w:iCs/>
        </w:rPr>
        <w:t xml:space="preserve">TS. </w:t>
      </w:r>
      <w:r>
        <w:rPr>
          <w:b/>
          <w:bCs/>
          <w:spacing w:val="2"/>
          <w:shd w:val="clear" w:color="auto" w:fill="FFFFFF"/>
        </w:rPr>
        <w:t>ĐOÀN PHƯỚC MIỀN</w:t>
      </w:r>
    </w:p>
    <w:p w14:paraId="04E0C3EA">
      <w:pPr>
        <w:pStyle w:val="179"/>
        <w:spacing w:line="360" w:lineRule="auto"/>
        <w:ind w:left="2552"/>
      </w:pPr>
      <w:r>
        <w:t xml:space="preserve">Sinh viên thực hiện     </w:t>
      </w:r>
      <w:r>
        <w:tab/>
      </w:r>
      <w:r>
        <w:t>:</w:t>
      </w:r>
      <w:r>
        <w:rPr>
          <w:b/>
          <w:bCs/>
        </w:rPr>
        <w:t xml:space="preserve"> NGUYỄN TRUNG NGHĨA</w:t>
      </w:r>
    </w:p>
    <w:p w14:paraId="3DC89471">
      <w:pPr>
        <w:pStyle w:val="179"/>
        <w:spacing w:line="360" w:lineRule="auto"/>
        <w:ind w:left="2552"/>
      </w:pPr>
      <w:r>
        <w:t>MSSV</w:t>
      </w:r>
      <w:r>
        <w:tab/>
      </w:r>
      <w:r>
        <w:tab/>
      </w:r>
      <w:r>
        <w:t xml:space="preserve">  </w:t>
      </w:r>
      <w:r>
        <w:tab/>
      </w:r>
      <w:r>
        <w:t>: 170124532</w:t>
      </w:r>
    </w:p>
    <w:p w14:paraId="52F381E0">
      <w:pPr>
        <w:pStyle w:val="179"/>
        <w:spacing w:line="360" w:lineRule="auto"/>
        <w:ind w:left="2552"/>
      </w:pPr>
      <w:r>
        <w:t>Lớp</w:t>
      </w:r>
      <w:r>
        <w:tab/>
      </w:r>
      <w:r>
        <w:tab/>
      </w:r>
      <w:r>
        <w:tab/>
      </w:r>
      <w:r>
        <w:t>: DK24TTC5</w:t>
      </w:r>
    </w:p>
    <w:p w14:paraId="62CA4B82">
      <w:pPr>
        <w:spacing w:line="360" w:lineRule="auto"/>
        <w:ind w:left="3261" w:firstLine="720"/>
        <w:rPr>
          <w:rFonts w:cs="Times New Roman"/>
          <w:szCs w:val="26"/>
        </w:rPr>
      </w:pPr>
    </w:p>
    <w:p w14:paraId="261B0E40">
      <w:pPr>
        <w:spacing w:line="360" w:lineRule="auto"/>
        <w:rPr>
          <w:rFonts w:cs="Times New Roman"/>
          <w:szCs w:val="26"/>
        </w:rPr>
      </w:pPr>
    </w:p>
    <w:p w14:paraId="188C68D7">
      <w:pPr>
        <w:tabs>
          <w:tab w:val="left" w:pos="2694"/>
        </w:tabs>
        <w:spacing w:before="120" w:after="120" w:line="360" w:lineRule="auto"/>
        <w:rPr>
          <w:rFonts w:cs="Times New Roman"/>
          <w:i/>
          <w:iCs/>
          <w:szCs w:val="26"/>
        </w:rPr>
      </w:pPr>
      <w:r>
        <w:rPr>
          <w:rFonts w:cs="Times New Roman"/>
          <w:szCs w:val="26"/>
        </w:rPr>
        <w:tab/>
      </w:r>
      <w:r>
        <w:rPr>
          <w:rFonts w:cs="Times New Roman"/>
          <w:szCs w:val="26"/>
        </w:rPr>
        <w:tab/>
      </w:r>
      <w:r>
        <w:rPr>
          <w:rFonts w:cs="Times New Roman"/>
          <w:i/>
          <w:iCs/>
          <w:szCs w:val="26"/>
        </w:rPr>
        <w:t>Vĩnh Long, tháng 4 năm 2026</w:t>
      </w:r>
      <w:r>
        <w:rPr>
          <w:rFonts w:cs="Times New Roman"/>
          <w:i/>
          <w:iCs/>
          <w:szCs w:val="26"/>
        </w:rPr>
        <w:br w:type="page"/>
      </w:r>
    </w:p>
    <w:p w14:paraId="19E8A299">
      <w:pPr>
        <w:tabs>
          <w:tab w:val="left" w:pos="2694"/>
        </w:tabs>
        <w:spacing w:before="120" w:after="120" w:line="360" w:lineRule="auto"/>
        <w:rPr>
          <w:rFonts w:cs="Times New Roman"/>
          <w:i/>
          <w:iCs/>
          <w:szCs w:val="26"/>
        </w:rPr>
        <w:sectPr>
          <w:headerReference r:id="rId5" w:type="default"/>
          <w:footerReference r:id="rId6" w:type="default"/>
          <w:pgSz w:w="12240" w:h="15840"/>
          <w:pgMar w:top="1417" w:right="1247" w:bottom="1247" w:left="1701" w:header="720" w:footer="720" w:gutter="0"/>
          <w:pgBorders w:display="firstPage">
            <w:top w:val="thinThickSmallGap" w:color="auto" w:sz="24" w:space="1"/>
            <w:left w:val="thinThickSmallGap" w:color="auto" w:sz="24" w:space="4"/>
            <w:bottom w:val="thickThinSmallGap" w:color="auto" w:sz="24" w:space="1"/>
            <w:right w:val="thickThinSmallGap" w:color="auto" w:sz="24" w:space="4"/>
          </w:pgBorders>
          <w:cols w:space="720" w:num="1"/>
          <w:titlePg/>
          <w:docGrid w:linePitch="360" w:charSpace="0"/>
        </w:sectPr>
      </w:pPr>
    </w:p>
    <w:p w14:paraId="6606CE59">
      <w:pPr>
        <w:tabs>
          <w:tab w:val="left" w:pos="2694"/>
        </w:tabs>
        <w:spacing w:before="120" w:after="120" w:line="360" w:lineRule="auto"/>
        <w:rPr>
          <w:rFonts w:cs="Times New Roman"/>
          <w:i/>
          <w:iCs/>
          <w:szCs w:val="26"/>
        </w:rPr>
      </w:pPr>
      <w:r>
        <w:rPr>
          <w:rFonts w:cs="Times New Roman"/>
          <w:szCs w:val="26"/>
        </w:rPr>
        <mc:AlternateContent>
          <mc:Choice Requires="wps">
            <w:drawing>
              <wp:anchor distT="0" distB="0" distL="114300" distR="114300" simplePos="0" relativeHeight="251659264" behindDoc="0" locked="0" layoutInCell="1" allowOverlap="1">
                <wp:simplePos x="0" y="0"/>
                <wp:positionH relativeFrom="margin">
                  <wp:posOffset>243840</wp:posOffset>
                </wp:positionH>
                <wp:positionV relativeFrom="paragraph">
                  <wp:posOffset>243205</wp:posOffset>
                </wp:positionV>
                <wp:extent cx="5372100" cy="7448550"/>
                <wp:effectExtent l="0" t="0" r="19050" b="19050"/>
                <wp:wrapNone/>
                <wp:docPr id="16" name="Rectangle 16"/>
                <wp:cNvGraphicFramePr/>
                <a:graphic xmlns:a="http://schemas.openxmlformats.org/drawingml/2006/main">
                  <a:graphicData uri="http://schemas.microsoft.com/office/word/2010/wordprocessingShape">
                    <wps:wsp>
                      <wps:cNvSpPr>
                        <a:spLocks noChangeArrowheads="1"/>
                      </wps:cNvSpPr>
                      <wps:spPr bwMode="auto">
                        <a:xfrm>
                          <a:off x="0" y="0"/>
                          <a:ext cx="5372100" cy="7448550"/>
                        </a:xfrm>
                        <a:prstGeom prst="rect">
                          <a:avLst/>
                        </a:prstGeom>
                        <a:solidFill>
                          <a:srgbClr val="FFFFFF"/>
                        </a:solidFill>
                        <a:ln w="9525">
                          <a:solidFill>
                            <a:srgbClr val="000000"/>
                          </a:solidFill>
                          <a:miter lim="800000"/>
                        </a:ln>
                      </wps:spPr>
                      <wps:txbx>
                        <w:txbxContent>
                          <w:p w14:paraId="663A1F6C">
                            <w:pPr>
                              <w:jc w:val="center"/>
                            </w:pPr>
                          </w:p>
                          <w:p w14:paraId="5ED46BD5">
                            <w:pPr>
                              <w:jc w:val="center"/>
                              <w:rPr>
                                <w:b/>
                              </w:rPr>
                            </w:pPr>
                            <w:r>
                              <w:rPr>
                                <w:b/>
                              </w:rPr>
                              <w:t>NHẬN XÉT CỦA GIẢNG VIÊN HƯỚNG DẪN</w:t>
                            </w:r>
                          </w:p>
                          <w:p w14:paraId="1639B3BB">
                            <w:pPr>
                              <w:jc w:val="center"/>
                              <w:rPr>
                                <w:b/>
                              </w:rPr>
                            </w:pPr>
                          </w:p>
                          <w:p w14:paraId="200B7436">
                            <w:pPr>
                              <w:tabs>
                                <w:tab w:val="left" w:pos="1260"/>
                                <w:tab w:val="right" w:leader="dot" w:pos="7740"/>
                              </w:tabs>
                              <w:jc w:val="both"/>
                            </w:pPr>
                            <w:r>
                              <w:tab/>
                            </w:r>
                            <w:r>
                              <w:tab/>
                            </w:r>
                          </w:p>
                          <w:p w14:paraId="72760AAA">
                            <w:pPr>
                              <w:tabs>
                                <w:tab w:val="left" w:pos="540"/>
                                <w:tab w:val="right" w:leader="dot" w:pos="7740"/>
                              </w:tabs>
                              <w:jc w:val="both"/>
                            </w:pPr>
                            <w:r>
                              <w:tab/>
                            </w:r>
                            <w:r>
                              <w:tab/>
                            </w:r>
                          </w:p>
                          <w:p w14:paraId="35840DCD">
                            <w:pPr>
                              <w:tabs>
                                <w:tab w:val="left" w:pos="540"/>
                                <w:tab w:val="right" w:leader="dot" w:pos="7740"/>
                              </w:tabs>
                              <w:jc w:val="both"/>
                            </w:pPr>
                            <w:r>
                              <w:tab/>
                            </w:r>
                            <w:r>
                              <w:tab/>
                            </w:r>
                          </w:p>
                          <w:p w14:paraId="261236A2">
                            <w:pPr>
                              <w:tabs>
                                <w:tab w:val="left" w:pos="540"/>
                                <w:tab w:val="right" w:leader="dot" w:pos="7740"/>
                              </w:tabs>
                              <w:jc w:val="both"/>
                            </w:pPr>
                            <w:r>
                              <w:tab/>
                            </w:r>
                            <w:r>
                              <w:tab/>
                            </w:r>
                          </w:p>
                          <w:p w14:paraId="23C6B16E">
                            <w:pPr>
                              <w:tabs>
                                <w:tab w:val="left" w:pos="540"/>
                                <w:tab w:val="right" w:leader="dot" w:pos="7740"/>
                              </w:tabs>
                              <w:jc w:val="both"/>
                            </w:pPr>
                            <w:r>
                              <w:tab/>
                            </w:r>
                            <w:r>
                              <w:tab/>
                            </w:r>
                          </w:p>
                          <w:p w14:paraId="189194DE">
                            <w:pPr>
                              <w:tabs>
                                <w:tab w:val="left" w:pos="540"/>
                                <w:tab w:val="right" w:leader="dot" w:pos="7740"/>
                              </w:tabs>
                              <w:jc w:val="both"/>
                            </w:pPr>
                            <w:r>
                              <w:tab/>
                            </w:r>
                            <w:r>
                              <w:tab/>
                            </w:r>
                          </w:p>
                          <w:p w14:paraId="2408BC33">
                            <w:pPr>
                              <w:tabs>
                                <w:tab w:val="left" w:pos="540"/>
                                <w:tab w:val="right" w:leader="dot" w:pos="7740"/>
                              </w:tabs>
                              <w:jc w:val="both"/>
                            </w:pPr>
                            <w:r>
                              <w:tab/>
                            </w:r>
                            <w:r>
                              <w:tab/>
                            </w:r>
                          </w:p>
                          <w:p w14:paraId="7E28C92A">
                            <w:pPr>
                              <w:tabs>
                                <w:tab w:val="left" w:pos="540"/>
                                <w:tab w:val="right" w:leader="dot" w:pos="7740"/>
                              </w:tabs>
                              <w:jc w:val="both"/>
                            </w:pPr>
                            <w:r>
                              <w:tab/>
                            </w:r>
                            <w:r>
                              <w:tab/>
                            </w:r>
                          </w:p>
                          <w:p w14:paraId="7DBA4BE3">
                            <w:pPr>
                              <w:tabs>
                                <w:tab w:val="left" w:pos="540"/>
                                <w:tab w:val="right" w:leader="dot" w:pos="7740"/>
                              </w:tabs>
                              <w:jc w:val="both"/>
                            </w:pPr>
                            <w:r>
                              <w:tab/>
                            </w:r>
                            <w:r>
                              <w:tab/>
                            </w:r>
                          </w:p>
                          <w:p w14:paraId="6EFE3893">
                            <w:pPr>
                              <w:tabs>
                                <w:tab w:val="left" w:pos="540"/>
                                <w:tab w:val="right" w:leader="dot" w:pos="7740"/>
                              </w:tabs>
                              <w:jc w:val="both"/>
                            </w:pPr>
                            <w:r>
                              <w:tab/>
                            </w:r>
                            <w:r>
                              <w:tab/>
                            </w:r>
                          </w:p>
                          <w:p w14:paraId="29CD5C03">
                            <w:pPr>
                              <w:tabs>
                                <w:tab w:val="left" w:pos="540"/>
                                <w:tab w:val="right" w:leader="dot" w:pos="7740"/>
                              </w:tabs>
                              <w:jc w:val="both"/>
                            </w:pPr>
                            <w:r>
                              <w:tab/>
                            </w:r>
                            <w:r>
                              <w:tab/>
                            </w:r>
                          </w:p>
                          <w:p w14:paraId="464F9543">
                            <w:pPr>
                              <w:tabs>
                                <w:tab w:val="left" w:pos="540"/>
                                <w:tab w:val="right" w:leader="dot" w:pos="7740"/>
                              </w:tabs>
                              <w:jc w:val="both"/>
                            </w:pPr>
                            <w:r>
                              <w:tab/>
                            </w:r>
                            <w:r>
                              <w:tab/>
                            </w:r>
                          </w:p>
                          <w:p w14:paraId="28709F95">
                            <w:pPr>
                              <w:ind w:left="2160" w:firstLine="720"/>
                              <w:jc w:val="center"/>
                              <w:rPr>
                                <w:i/>
                              </w:rPr>
                            </w:pPr>
                            <w:r>
                              <w:rPr>
                                <w:i/>
                              </w:rPr>
                              <w:t>…………, ngày ….. tháng ….. năm ……..</w:t>
                            </w:r>
                          </w:p>
                          <w:p w14:paraId="03A6E642">
                            <w:pPr>
                              <w:tabs>
                                <w:tab w:val="center" w:pos="5310"/>
                              </w:tabs>
                              <w:jc w:val="center"/>
                              <w:rPr>
                                <w:b/>
                              </w:rPr>
                            </w:pPr>
                            <w:r>
                              <w:rPr>
                                <w:b/>
                              </w:rPr>
                              <w:tab/>
                            </w:r>
                            <w:r>
                              <w:rPr>
                                <w:b/>
                              </w:rPr>
                              <w:t>Giáo viên hướng dẫn</w:t>
                            </w:r>
                          </w:p>
                          <w:p w14:paraId="34DC1E43">
                            <w:pPr>
                              <w:tabs>
                                <w:tab w:val="center" w:pos="5310"/>
                              </w:tabs>
                              <w:jc w:val="center"/>
                              <w:rPr>
                                <w:i/>
                              </w:rPr>
                            </w:pPr>
                            <w:r>
                              <w:rPr>
                                <w:i/>
                              </w:rPr>
                              <w:tab/>
                            </w:r>
                            <w:r>
                              <w:rPr>
                                <w:i/>
                              </w:rPr>
                              <w:t>(Ký tên và ghi rõ họ tên)</w:t>
                            </w:r>
                          </w:p>
                          <w:p w14:paraId="0C8D04D2">
                            <w:pPr>
                              <w:tabs>
                                <w:tab w:val="left" w:pos="540"/>
                                <w:tab w:val="right" w:leader="dot" w:pos="7740"/>
                              </w:tabs>
                              <w:jc w:val="both"/>
                            </w:pPr>
                            <w:r>
                              <w:tab/>
                            </w:r>
                          </w:p>
                          <w:p w14:paraId="6073C25F">
                            <w:pPr>
                              <w:tabs>
                                <w:tab w:val="left" w:pos="540"/>
                                <w:tab w:val="right" w:leader="dot" w:pos="7740"/>
                              </w:tabs>
                              <w:jc w:val="both"/>
                            </w:pPr>
                            <w:r>
                              <w:tab/>
                            </w:r>
                          </w:p>
                          <w:p w14:paraId="021743CC">
                            <w:pPr>
                              <w:tabs>
                                <w:tab w:val="left" w:pos="540"/>
                                <w:tab w:val="right" w:leader="dot" w:pos="7740"/>
                              </w:tabs>
                              <w:jc w:val="both"/>
                            </w:pPr>
                          </w:p>
                          <w:p w14:paraId="53F4B1EB">
                            <w:pPr>
                              <w:tabs>
                                <w:tab w:val="left" w:pos="540"/>
                                <w:tab w:val="right" w:leader="dot" w:pos="7740"/>
                              </w:tabs>
                              <w:jc w:val="both"/>
                            </w:pPr>
                            <w:r>
                              <w:tab/>
                            </w:r>
                            <w:r>
                              <w:tab/>
                            </w:r>
                          </w:p>
                          <w:p w14:paraId="6D5A646D">
                            <w:pPr>
                              <w:tabs>
                                <w:tab w:val="left" w:pos="540"/>
                                <w:tab w:val="right" w:leader="dot" w:pos="7740"/>
                              </w:tabs>
                              <w:jc w:val="both"/>
                            </w:pPr>
                            <w:r>
                              <w:tab/>
                            </w:r>
                            <w:r>
                              <w:tab/>
                            </w:r>
                          </w:p>
                          <w:p w14:paraId="3FCBA48E">
                            <w:pPr>
                              <w:tabs>
                                <w:tab w:val="left" w:pos="540"/>
                                <w:tab w:val="right" w:leader="dot" w:pos="7740"/>
                              </w:tabs>
                              <w:jc w:val="both"/>
                            </w:pPr>
                            <w:r>
                              <w:tab/>
                            </w:r>
                            <w:r>
                              <w:tab/>
                            </w:r>
                          </w:p>
                          <w:p w14:paraId="0274B847">
                            <w:pPr>
                              <w:tabs>
                                <w:tab w:val="left" w:pos="540"/>
                                <w:tab w:val="right" w:leader="dot" w:pos="7740"/>
                              </w:tabs>
                              <w:jc w:val="both"/>
                            </w:pPr>
                            <w:r>
                              <w:tab/>
                            </w:r>
                            <w:r>
                              <w:tab/>
                            </w:r>
                          </w:p>
                          <w:p w14:paraId="52CE235B">
                            <w:pPr>
                              <w:tabs>
                                <w:tab w:val="left" w:pos="540"/>
                                <w:tab w:val="right" w:leader="dot" w:pos="7740"/>
                              </w:tabs>
                              <w:jc w:val="both"/>
                            </w:pPr>
                            <w:r>
                              <w:tab/>
                            </w:r>
                          </w:p>
                          <w:p w14:paraId="492F304E">
                            <w:pPr>
                              <w:ind w:left="2160" w:firstLine="720"/>
                              <w:jc w:val="center"/>
                              <w:rPr>
                                <w:i/>
                              </w:rPr>
                            </w:pPr>
                            <w:r>
                              <w:rPr>
                                <w:i/>
                              </w:rPr>
                              <w:t>…………, ngày ….. tháng ….. năm ……..</w:t>
                            </w:r>
                          </w:p>
                          <w:p w14:paraId="325CED70">
                            <w:pPr>
                              <w:tabs>
                                <w:tab w:val="center" w:pos="5310"/>
                              </w:tabs>
                              <w:jc w:val="center"/>
                              <w:rPr>
                                <w:b/>
                              </w:rPr>
                            </w:pPr>
                            <w:r>
                              <w:rPr>
                                <w:b/>
                              </w:rPr>
                              <w:tab/>
                            </w:r>
                            <w:r>
                              <w:rPr>
                                <w:b/>
                              </w:rPr>
                              <w:t>Giáo viên hướng dẫn</w:t>
                            </w:r>
                          </w:p>
                          <w:p w14:paraId="320DB802">
                            <w:pPr>
                              <w:tabs>
                                <w:tab w:val="center" w:pos="5310"/>
                              </w:tabs>
                              <w:jc w:val="center"/>
                              <w:rPr>
                                <w:i/>
                              </w:rPr>
                            </w:pPr>
                            <w:r>
                              <w:rPr>
                                <w:i/>
                              </w:rPr>
                              <w:tab/>
                            </w:r>
                            <w:r>
                              <w:rPr>
                                <w:i/>
                              </w:rPr>
                              <w:t>(Ký tên và ghi rõ họ tên)</w:t>
                            </w:r>
                          </w:p>
                          <w:p w14:paraId="5358E1CB">
                            <w:pPr>
                              <w:jc w:val="center"/>
                            </w:pPr>
                          </w:p>
                        </w:txbxContent>
                      </wps:txbx>
                      <wps:bodyPr rot="0" vert="horz" wrap="square" lIns="91440" tIns="45720" rIns="91440" bIns="45720" anchor="t" anchorCtr="0" upright="1">
                        <a:noAutofit/>
                      </wps:bodyPr>
                    </wps:wsp>
                  </a:graphicData>
                </a:graphic>
              </wp:anchor>
            </w:drawing>
          </mc:Choice>
          <mc:Fallback>
            <w:pict>
              <v:rect id="Rectangle 16" o:spid="_x0000_s1026" o:spt="1" style="position:absolute;left:0pt;margin-left:19.2pt;margin-top:19.15pt;height:586.5pt;width:423pt;mso-position-horizontal-relative:margin;z-index:251659264;mso-width-relative:page;mso-height-relative:page;" fillcolor="#FFFFFF" filled="t" stroked="t" coordsize="21600,21600" o:gfxdata="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RzbtNgAAAAKAQAADwAAAAAAAAABACAAAAAiAAAAZHJzL2Rvd25yZXYueG1s&#10;UEsBAhQAFAAAAAgAh07iQOhGm4UxAgAAgAQAAA4AAAAAAAAAAQAgAAAAJwEAAGRycy9lMm9Eb2Mu&#10;eG1sUEsFBgAAAAAGAAYAWQEAAMoFAAAAAA==&#10;">
                <v:fill on="t" focussize="0,0"/>
                <v:stroke color="#000000" miterlimit="8" joinstyle="miter"/>
                <v:imagedata o:title=""/>
                <o:lock v:ext="edit" aspectratio="f"/>
                <v:textbox>
                  <w:txbxContent>
                    <w:p w14:paraId="663A1F6C">
                      <w:pPr>
                        <w:jc w:val="center"/>
                      </w:pPr>
                    </w:p>
                    <w:p w14:paraId="5ED46BD5">
                      <w:pPr>
                        <w:jc w:val="center"/>
                        <w:rPr>
                          <w:b/>
                        </w:rPr>
                      </w:pPr>
                      <w:r>
                        <w:rPr>
                          <w:b/>
                        </w:rPr>
                        <w:t>NHẬN XÉT CỦA GIẢNG VIÊN HƯỚNG DẪN</w:t>
                      </w:r>
                    </w:p>
                    <w:p w14:paraId="1639B3BB">
                      <w:pPr>
                        <w:jc w:val="center"/>
                        <w:rPr>
                          <w:b/>
                        </w:rPr>
                      </w:pPr>
                    </w:p>
                    <w:p w14:paraId="200B7436">
                      <w:pPr>
                        <w:tabs>
                          <w:tab w:val="left" w:pos="1260"/>
                          <w:tab w:val="right" w:leader="dot" w:pos="7740"/>
                        </w:tabs>
                        <w:jc w:val="both"/>
                      </w:pPr>
                      <w:r>
                        <w:tab/>
                      </w:r>
                      <w:r>
                        <w:tab/>
                      </w:r>
                    </w:p>
                    <w:p w14:paraId="72760AAA">
                      <w:pPr>
                        <w:tabs>
                          <w:tab w:val="left" w:pos="540"/>
                          <w:tab w:val="right" w:leader="dot" w:pos="7740"/>
                        </w:tabs>
                        <w:jc w:val="both"/>
                      </w:pPr>
                      <w:r>
                        <w:tab/>
                      </w:r>
                      <w:r>
                        <w:tab/>
                      </w:r>
                    </w:p>
                    <w:p w14:paraId="35840DCD">
                      <w:pPr>
                        <w:tabs>
                          <w:tab w:val="left" w:pos="540"/>
                          <w:tab w:val="right" w:leader="dot" w:pos="7740"/>
                        </w:tabs>
                        <w:jc w:val="both"/>
                      </w:pPr>
                      <w:r>
                        <w:tab/>
                      </w:r>
                      <w:r>
                        <w:tab/>
                      </w:r>
                    </w:p>
                    <w:p w14:paraId="261236A2">
                      <w:pPr>
                        <w:tabs>
                          <w:tab w:val="left" w:pos="540"/>
                          <w:tab w:val="right" w:leader="dot" w:pos="7740"/>
                        </w:tabs>
                        <w:jc w:val="both"/>
                      </w:pPr>
                      <w:r>
                        <w:tab/>
                      </w:r>
                      <w:r>
                        <w:tab/>
                      </w:r>
                    </w:p>
                    <w:p w14:paraId="23C6B16E">
                      <w:pPr>
                        <w:tabs>
                          <w:tab w:val="left" w:pos="540"/>
                          <w:tab w:val="right" w:leader="dot" w:pos="7740"/>
                        </w:tabs>
                        <w:jc w:val="both"/>
                      </w:pPr>
                      <w:r>
                        <w:tab/>
                      </w:r>
                      <w:r>
                        <w:tab/>
                      </w:r>
                    </w:p>
                    <w:p w14:paraId="189194DE">
                      <w:pPr>
                        <w:tabs>
                          <w:tab w:val="left" w:pos="540"/>
                          <w:tab w:val="right" w:leader="dot" w:pos="7740"/>
                        </w:tabs>
                        <w:jc w:val="both"/>
                      </w:pPr>
                      <w:r>
                        <w:tab/>
                      </w:r>
                      <w:r>
                        <w:tab/>
                      </w:r>
                    </w:p>
                    <w:p w14:paraId="2408BC33">
                      <w:pPr>
                        <w:tabs>
                          <w:tab w:val="left" w:pos="540"/>
                          <w:tab w:val="right" w:leader="dot" w:pos="7740"/>
                        </w:tabs>
                        <w:jc w:val="both"/>
                      </w:pPr>
                      <w:r>
                        <w:tab/>
                      </w:r>
                      <w:r>
                        <w:tab/>
                      </w:r>
                    </w:p>
                    <w:p w14:paraId="7E28C92A">
                      <w:pPr>
                        <w:tabs>
                          <w:tab w:val="left" w:pos="540"/>
                          <w:tab w:val="right" w:leader="dot" w:pos="7740"/>
                        </w:tabs>
                        <w:jc w:val="both"/>
                      </w:pPr>
                      <w:r>
                        <w:tab/>
                      </w:r>
                      <w:r>
                        <w:tab/>
                      </w:r>
                    </w:p>
                    <w:p w14:paraId="7DBA4BE3">
                      <w:pPr>
                        <w:tabs>
                          <w:tab w:val="left" w:pos="540"/>
                          <w:tab w:val="right" w:leader="dot" w:pos="7740"/>
                        </w:tabs>
                        <w:jc w:val="both"/>
                      </w:pPr>
                      <w:r>
                        <w:tab/>
                      </w:r>
                      <w:r>
                        <w:tab/>
                      </w:r>
                    </w:p>
                    <w:p w14:paraId="6EFE3893">
                      <w:pPr>
                        <w:tabs>
                          <w:tab w:val="left" w:pos="540"/>
                          <w:tab w:val="right" w:leader="dot" w:pos="7740"/>
                        </w:tabs>
                        <w:jc w:val="both"/>
                      </w:pPr>
                      <w:r>
                        <w:tab/>
                      </w:r>
                      <w:r>
                        <w:tab/>
                      </w:r>
                    </w:p>
                    <w:p w14:paraId="29CD5C03">
                      <w:pPr>
                        <w:tabs>
                          <w:tab w:val="left" w:pos="540"/>
                          <w:tab w:val="right" w:leader="dot" w:pos="7740"/>
                        </w:tabs>
                        <w:jc w:val="both"/>
                      </w:pPr>
                      <w:r>
                        <w:tab/>
                      </w:r>
                      <w:r>
                        <w:tab/>
                      </w:r>
                    </w:p>
                    <w:p w14:paraId="464F9543">
                      <w:pPr>
                        <w:tabs>
                          <w:tab w:val="left" w:pos="540"/>
                          <w:tab w:val="right" w:leader="dot" w:pos="7740"/>
                        </w:tabs>
                        <w:jc w:val="both"/>
                      </w:pPr>
                      <w:r>
                        <w:tab/>
                      </w:r>
                      <w:r>
                        <w:tab/>
                      </w:r>
                    </w:p>
                    <w:p w14:paraId="28709F95">
                      <w:pPr>
                        <w:ind w:left="2160" w:firstLine="720"/>
                        <w:jc w:val="center"/>
                        <w:rPr>
                          <w:i/>
                        </w:rPr>
                      </w:pPr>
                      <w:r>
                        <w:rPr>
                          <w:i/>
                        </w:rPr>
                        <w:t>…………, ngày ….. tháng ….. năm ……..</w:t>
                      </w:r>
                    </w:p>
                    <w:p w14:paraId="03A6E642">
                      <w:pPr>
                        <w:tabs>
                          <w:tab w:val="center" w:pos="5310"/>
                        </w:tabs>
                        <w:jc w:val="center"/>
                        <w:rPr>
                          <w:b/>
                        </w:rPr>
                      </w:pPr>
                      <w:r>
                        <w:rPr>
                          <w:b/>
                        </w:rPr>
                        <w:tab/>
                      </w:r>
                      <w:r>
                        <w:rPr>
                          <w:b/>
                        </w:rPr>
                        <w:t>Giáo viên hướng dẫn</w:t>
                      </w:r>
                    </w:p>
                    <w:p w14:paraId="34DC1E43">
                      <w:pPr>
                        <w:tabs>
                          <w:tab w:val="center" w:pos="5310"/>
                        </w:tabs>
                        <w:jc w:val="center"/>
                        <w:rPr>
                          <w:i/>
                        </w:rPr>
                      </w:pPr>
                      <w:r>
                        <w:rPr>
                          <w:i/>
                        </w:rPr>
                        <w:tab/>
                      </w:r>
                      <w:r>
                        <w:rPr>
                          <w:i/>
                        </w:rPr>
                        <w:t>(Ký tên và ghi rõ họ tên)</w:t>
                      </w:r>
                    </w:p>
                    <w:p w14:paraId="0C8D04D2">
                      <w:pPr>
                        <w:tabs>
                          <w:tab w:val="left" w:pos="540"/>
                          <w:tab w:val="right" w:leader="dot" w:pos="7740"/>
                        </w:tabs>
                        <w:jc w:val="both"/>
                      </w:pPr>
                      <w:r>
                        <w:tab/>
                      </w:r>
                    </w:p>
                    <w:p w14:paraId="6073C25F">
                      <w:pPr>
                        <w:tabs>
                          <w:tab w:val="left" w:pos="540"/>
                          <w:tab w:val="right" w:leader="dot" w:pos="7740"/>
                        </w:tabs>
                        <w:jc w:val="both"/>
                      </w:pPr>
                      <w:r>
                        <w:tab/>
                      </w:r>
                    </w:p>
                    <w:p w14:paraId="021743CC">
                      <w:pPr>
                        <w:tabs>
                          <w:tab w:val="left" w:pos="540"/>
                          <w:tab w:val="right" w:leader="dot" w:pos="7740"/>
                        </w:tabs>
                        <w:jc w:val="both"/>
                      </w:pPr>
                    </w:p>
                    <w:p w14:paraId="53F4B1EB">
                      <w:pPr>
                        <w:tabs>
                          <w:tab w:val="left" w:pos="540"/>
                          <w:tab w:val="right" w:leader="dot" w:pos="7740"/>
                        </w:tabs>
                        <w:jc w:val="both"/>
                      </w:pPr>
                      <w:r>
                        <w:tab/>
                      </w:r>
                      <w:r>
                        <w:tab/>
                      </w:r>
                    </w:p>
                    <w:p w14:paraId="6D5A646D">
                      <w:pPr>
                        <w:tabs>
                          <w:tab w:val="left" w:pos="540"/>
                          <w:tab w:val="right" w:leader="dot" w:pos="7740"/>
                        </w:tabs>
                        <w:jc w:val="both"/>
                      </w:pPr>
                      <w:r>
                        <w:tab/>
                      </w:r>
                      <w:r>
                        <w:tab/>
                      </w:r>
                    </w:p>
                    <w:p w14:paraId="3FCBA48E">
                      <w:pPr>
                        <w:tabs>
                          <w:tab w:val="left" w:pos="540"/>
                          <w:tab w:val="right" w:leader="dot" w:pos="7740"/>
                        </w:tabs>
                        <w:jc w:val="both"/>
                      </w:pPr>
                      <w:r>
                        <w:tab/>
                      </w:r>
                      <w:r>
                        <w:tab/>
                      </w:r>
                    </w:p>
                    <w:p w14:paraId="0274B847">
                      <w:pPr>
                        <w:tabs>
                          <w:tab w:val="left" w:pos="540"/>
                          <w:tab w:val="right" w:leader="dot" w:pos="7740"/>
                        </w:tabs>
                        <w:jc w:val="both"/>
                      </w:pPr>
                      <w:r>
                        <w:tab/>
                      </w:r>
                      <w:r>
                        <w:tab/>
                      </w:r>
                    </w:p>
                    <w:p w14:paraId="52CE235B">
                      <w:pPr>
                        <w:tabs>
                          <w:tab w:val="left" w:pos="540"/>
                          <w:tab w:val="right" w:leader="dot" w:pos="7740"/>
                        </w:tabs>
                        <w:jc w:val="both"/>
                      </w:pPr>
                      <w:r>
                        <w:tab/>
                      </w:r>
                    </w:p>
                    <w:p w14:paraId="492F304E">
                      <w:pPr>
                        <w:ind w:left="2160" w:firstLine="720"/>
                        <w:jc w:val="center"/>
                        <w:rPr>
                          <w:i/>
                        </w:rPr>
                      </w:pPr>
                      <w:r>
                        <w:rPr>
                          <w:i/>
                        </w:rPr>
                        <w:t>…………, ngày ….. tháng ….. năm ……..</w:t>
                      </w:r>
                    </w:p>
                    <w:p w14:paraId="325CED70">
                      <w:pPr>
                        <w:tabs>
                          <w:tab w:val="center" w:pos="5310"/>
                        </w:tabs>
                        <w:jc w:val="center"/>
                        <w:rPr>
                          <w:b/>
                        </w:rPr>
                      </w:pPr>
                      <w:r>
                        <w:rPr>
                          <w:b/>
                        </w:rPr>
                        <w:tab/>
                      </w:r>
                      <w:r>
                        <w:rPr>
                          <w:b/>
                        </w:rPr>
                        <w:t>Giáo viên hướng dẫn</w:t>
                      </w:r>
                    </w:p>
                    <w:p w14:paraId="320DB802">
                      <w:pPr>
                        <w:tabs>
                          <w:tab w:val="center" w:pos="5310"/>
                        </w:tabs>
                        <w:jc w:val="center"/>
                        <w:rPr>
                          <w:i/>
                        </w:rPr>
                      </w:pPr>
                      <w:r>
                        <w:rPr>
                          <w:i/>
                        </w:rPr>
                        <w:tab/>
                      </w:r>
                      <w:r>
                        <w:rPr>
                          <w:i/>
                        </w:rPr>
                        <w:t>(Ký tên và ghi rõ họ tên)</w:t>
                      </w:r>
                    </w:p>
                    <w:p w14:paraId="5358E1CB">
                      <w:pPr>
                        <w:jc w:val="center"/>
                      </w:pPr>
                    </w:p>
                  </w:txbxContent>
                </v:textbox>
              </v:rect>
            </w:pict>
          </mc:Fallback>
        </mc:AlternateContent>
      </w:r>
    </w:p>
    <w:p w14:paraId="0960EB93">
      <w:pPr>
        <w:pStyle w:val="175"/>
        <w:spacing w:line="360" w:lineRule="auto"/>
        <w:jc w:val="center"/>
      </w:pPr>
      <w:r>
        <w:br w:type="page"/>
      </w:r>
    </w:p>
    <w:p w14:paraId="7EE7F188">
      <w:pPr>
        <w:pStyle w:val="175"/>
        <w:spacing w:line="360" w:lineRule="auto"/>
        <w:jc w:val="center"/>
      </w:pPr>
      <w:r>
        <w:rPr>
          <w:rFonts w:cs="Times New Roman"/>
          <w:szCs w:val="26"/>
        </w:rPr>
        <mc:AlternateContent>
          <mc:Choice Requires="wps">
            <w:drawing>
              <wp:anchor distT="0" distB="0" distL="114300" distR="114300" simplePos="0" relativeHeight="251660288" behindDoc="0" locked="0" layoutInCell="1" allowOverlap="1">
                <wp:simplePos x="0" y="0"/>
                <wp:positionH relativeFrom="margin">
                  <wp:posOffset>281940</wp:posOffset>
                </wp:positionH>
                <wp:positionV relativeFrom="paragraph">
                  <wp:posOffset>5080</wp:posOffset>
                </wp:positionV>
                <wp:extent cx="5372100" cy="8067675"/>
                <wp:effectExtent l="0" t="0" r="19050" b="28575"/>
                <wp:wrapNone/>
                <wp:docPr id="1" name="Rectangle 1"/>
                <wp:cNvGraphicFramePr/>
                <a:graphic xmlns:a="http://schemas.openxmlformats.org/drawingml/2006/main">
                  <a:graphicData uri="http://schemas.microsoft.com/office/word/2010/wordprocessingShape">
                    <wps:wsp>
                      <wps:cNvSpPr>
                        <a:spLocks noChangeArrowheads="1"/>
                      </wps:cNvSpPr>
                      <wps:spPr bwMode="auto">
                        <a:xfrm>
                          <a:off x="0" y="0"/>
                          <a:ext cx="5372100" cy="8067675"/>
                        </a:xfrm>
                        <a:prstGeom prst="rect">
                          <a:avLst/>
                        </a:prstGeom>
                        <a:solidFill>
                          <a:srgbClr val="FFFFFF"/>
                        </a:solidFill>
                        <a:ln w="9525">
                          <a:solidFill>
                            <a:srgbClr val="000000"/>
                          </a:solidFill>
                          <a:miter lim="800000"/>
                        </a:ln>
                      </wps:spPr>
                      <wps:txbx>
                        <w:txbxContent>
                          <w:p w14:paraId="2329D822">
                            <w:pPr>
                              <w:jc w:val="center"/>
                            </w:pPr>
                          </w:p>
                          <w:p w14:paraId="17555AC2">
                            <w:pPr>
                              <w:jc w:val="center"/>
                              <w:rPr>
                                <w:b/>
                              </w:rPr>
                            </w:pPr>
                            <w:r>
                              <w:rPr>
                                <w:b/>
                              </w:rPr>
                              <w:t>NHẬN XÉT CỦA THÀNH VIÊN HỘI ĐỒNG</w:t>
                            </w:r>
                          </w:p>
                          <w:p w14:paraId="4087861D">
                            <w:pPr>
                              <w:jc w:val="center"/>
                              <w:rPr>
                                <w:b/>
                              </w:rPr>
                            </w:pPr>
                          </w:p>
                          <w:p w14:paraId="30C90CCA">
                            <w:pPr>
                              <w:tabs>
                                <w:tab w:val="left" w:pos="1260"/>
                                <w:tab w:val="right" w:leader="dot" w:pos="7740"/>
                              </w:tabs>
                              <w:jc w:val="both"/>
                            </w:pPr>
                            <w:r>
                              <w:tab/>
                            </w:r>
                            <w:r>
                              <w:tab/>
                            </w:r>
                          </w:p>
                          <w:p w14:paraId="2BFC69B1">
                            <w:pPr>
                              <w:tabs>
                                <w:tab w:val="left" w:pos="540"/>
                                <w:tab w:val="right" w:leader="dot" w:pos="7740"/>
                              </w:tabs>
                              <w:jc w:val="both"/>
                            </w:pPr>
                            <w:r>
                              <w:tab/>
                            </w:r>
                            <w:r>
                              <w:tab/>
                            </w:r>
                          </w:p>
                          <w:p w14:paraId="0D6F69A5">
                            <w:pPr>
                              <w:tabs>
                                <w:tab w:val="left" w:pos="540"/>
                                <w:tab w:val="right" w:leader="dot" w:pos="7740"/>
                              </w:tabs>
                              <w:jc w:val="both"/>
                            </w:pPr>
                            <w:r>
                              <w:tab/>
                            </w:r>
                            <w:r>
                              <w:tab/>
                            </w:r>
                          </w:p>
                          <w:p w14:paraId="06349737">
                            <w:pPr>
                              <w:tabs>
                                <w:tab w:val="left" w:pos="540"/>
                                <w:tab w:val="right" w:leader="dot" w:pos="7740"/>
                              </w:tabs>
                              <w:jc w:val="both"/>
                            </w:pPr>
                            <w:r>
                              <w:tab/>
                            </w:r>
                            <w:r>
                              <w:tab/>
                            </w:r>
                          </w:p>
                          <w:p w14:paraId="2A99DC45">
                            <w:pPr>
                              <w:tabs>
                                <w:tab w:val="left" w:pos="540"/>
                                <w:tab w:val="right" w:leader="dot" w:pos="7740"/>
                              </w:tabs>
                              <w:jc w:val="both"/>
                            </w:pPr>
                            <w:r>
                              <w:tab/>
                            </w:r>
                            <w:r>
                              <w:tab/>
                            </w:r>
                          </w:p>
                          <w:p w14:paraId="6BA3FAE3">
                            <w:pPr>
                              <w:tabs>
                                <w:tab w:val="left" w:pos="540"/>
                                <w:tab w:val="right" w:leader="dot" w:pos="7740"/>
                              </w:tabs>
                              <w:jc w:val="both"/>
                            </w:pPr>
                            <w:r>
                              <w:tab/>
                            </w:r>
                            <w:r>
                              <w:tab/>
                            </w:r>
                          </w:p>
                          <w:p w14:paraId="0CDCBCAC">
                            <w:pPr>
                              <w:tabs>
                                <w:tab w:val="left" w:pos="540"/>
                                <w:tab w:val="right" w:leader="dot" w:pos="7740"/>
                              </w:tabs>
                              <w:jc w:val="both"/>
                            </w:pPr>
                            <w:r>
                              <w:tab/>
                            </w:r>
                            <w:r>
                              <w:tab/>
                            </w:r>
                          </w:p>
                          <w:p w14:paraId="0B3EBCAC">
                            <w:pPr>
                              <w:tabs>
                                <w:tab w:val="left" w:pos="540"/>
                                <w:tab w:val="right" w:leader="dot" w:pos="7740"/>
                              </w:tabs>
                              <w:jc w:val="both"/>
                            </w:pPr>
                            <w:r>
                              <w:tab/>
                            </w:r>
                            <w:r>
                              <w:tab/>
                            </w:r>
                          </w:p>
                          <w:p w14:paraId="00D8D014">
                            <w:pPr>
                              <w:tabs>
                                <w:tab w:val="left" w:pos="540"/>
                                <w:tab w:val="right" w:leader="dot" w:pos="7740"/>
                              </w:tabs>
                              <w:jc w:val="both"/>
                            </w:pPr>
                            <w:r>
                              <w:tab/>
                            </w:r>
                            <w:r>
                              <w:tab/>
                            </w:r>
                          </w:p>
                          <w:p w14:paraId="18B34E95">
                            <w:pPr>
                              <w:tabs>
                                <w:tab w:val="left" w:pos="540"/>
                                <w:tab w:val="right" w:leader="dot" w:pos="7740"/>
                              </w:tabs>
                              <w:jc w:val="both"/>
                            </w:pPr>
                            <w:r>
                              <w:tab/>
                            </w:r>
                            <w:r>
                              <w:tab/>
                            </w:r>
                          </w:p>
                          <w:p w14:paraId="31DA7044">
                            <w:pPr>
                              <w:tabs>
                                <w:tab w:val="left" w:pos="540"/>
                                <w:tab w:val="right" w:leader="dot" w:pos="7740"/>
                              </w:tabs>
                              <w:jc w:val="both"/>
                            </w:pPr>
                            <w:r>
                              <w:tab/>
                            </w:r>
                            <w:r>
                              <w:tab/>
                            </w:r>
                          </w:p>
                          <w:p w14:paraId="533EB57F">
                            <w:pPr>
                              <w:tabs>
                                <w:tab w:val="left" w:pos="540"/>
                                <w:tab w:val="right" w:leader="dot" w:pos="7740"/>
                              </w:tabs>
                              <w:jc w:val="both"/>
                            </w:pPr>
                            <w:r>
                              <w:tab/>
                            </w:r>
                            <w:r>
                              <w:tab/>
                            </w:r>
                          </w:p>
                          <w:p w14:paraId="122221E4">
                            <w:pPr>
                              <w:tabs>
                                <w:tab w:val="left" w:pos="540"/>
                                <w:tab w:val="right" w:leader="dot" w:pos="7740"/>
                              </w:tabs>
                              <w:jc w:val="both"/>
                            </w:pPr>
                            <w:r>
                              <w:tab/>
                            </w:r>
                            <w:r>
                              <w:tab/>
                            </w:r>
                          </w:p>
                          <w:p w14:paraId="3011BA31">
                            <w:pPr>
                              <w:ind w:left="2160" w:firstLine="720"/>
                              <w:jc w:val="center"/>
                              <w:rPr>
                                <w:i/>
                              </w:rPr>
                            </w:pPr>
                            <w:r>
                              <w:tab/>
                            </w:r>
                            <w:r>
                              <w:rPr>
                                <w:i/>
                              </w:rPr>
                              <w:t>……….., ngày …… tháng …… năm …….</w:t>
                            </w:r>
                          </w:p>
                          <w:p w14:paraId="3320B34E">
                            <w:pPr>
                              <w:tabs>
                                <w:tab w:val="center" w:pos="5310"/>
                              </w:tabs>
                              <w:jc w:val="center"/>
                              <w:rPr>
                                <w:b/>
                              </w:rPr>
                            </w:pPr>
                            <w:r>
                              <w:rPr>
                                <w:b/>
                              </w:rPr>
                              <w:tab/>
                            </w:r>
                            <w:r>
                              <w:rPr>
                                <w:b/>
                              </w:rPr>
                              <w:t>Thành viên hội đồng</w:t>
                            </w:r>
                          </w:p>
                          <w:p w14:paraId="088B9872">
                            <w:pPr>
                              <w:tabs>
                                <w:tab w:val="center" w:pos="5310"/>
                              </w:tabs>
                              <w:jc w:val="center"/>
                              <w:rPr>
                                <w:i/>
                              </w:rPr>
                            </w:pPr>
                            <w:r>
                              <w:rPr>
                                <w:i/>
                              </w:rPr>
                              <w:tab/>
                            </w:r>
                            <w:r>
                              <w:rPr>
                                <w:i/>
                              </w:rPr>
                              <w:t>(Ký tên và ghi rõ họ tên)</w:t>
                            </w:r>
                          </w:p>
                          <w:p w14:paraId="588988DC">
                            <w:pPr>
                              <w:jc w:val="both"/>
                            </w:pPr>
                            <w:r>
                              <w:tab/>
                            </w:r>
                            <w:r>
                              <w:tab/>
                            </w:r>
                          </w:p>
                          <w:p w14:paraId="2F543F02">
                            <w:pPr>
                              <w:jc w:val="both"/>
                            </w:pPr>
                            <w:r>
                              <w:tab/>
                            </w:r>
                            <w:r>
                              <w:tab/>
                            </w:r>
                          </w:p>
                          <w:p w14:paraId="4E01F675">
                            <w:pPr>
                              <w:jc w:val="both"/>
                            </w:pPr>
                            <w:r>
                              <w:tab/>
                            </w:r>
                            <w:r>
                              <w:tab/>
                            </w:r>
                          </w:p>
                          <w:p w14:paraId="3C58D254">
                            <w:pPr>
                              <w:jc w:val="both"/>
                            </w:pPr>
                            <w:r>
                              <w:tab/>
                            </w:r>
                            <w:r>
                              <w:tab/>
                            </w:r>
                          </w:p>
                          <w:p w14:paraId="3689A29A">
                            <w:pPr>
                              <w:tabs>
                                <w:tab w:val="left" w:pos="540"/>
                                <w:tab w:val="right" w:leader="dot" w:pos="7740"/>
                              </w:tabs>
                              <w:jc w:val="both"/>
                            </w:pPr>
                            <w:r>
                              <w:tab/>
                            </w:r>
                            <w:r>
                              <w:tab/>
                            </w:r>
                          </w:p>
                          <w:p w14:paraId="592FCFBA">
                            <w:pPr>
                              <w:tabs>
                                <w:tab w:val="left" w:pos="540"/>
                                <w:tab w:val="right" w:leader="dot" w:pos="7740"/>
                              </w:tabs>
                              <w:jc w:val="both"/>
                            </w:pPr>
                            <w:r>
                              <w:tab/>
                            </w:r>
                            <w:r>
                              <w:tab/>
                            </w:r>
                          </w:p>
                          <w:p w14:paraId="1A40EDFC">
                            <w:pPr>
                              <w:tabs>
                                <w:tab w:val="left" w:pos="540"/>
                                <w:tab w:val="right" w:leader="dot" w:pos="7740"/>
                              </w:tabs>
                              <w:jc w:val="both"/>
                            </w:pPr>
                            <w:r>
                              <w:tab/>
                            </w:r>
                            <w:r>
                              <w:tab/>
                            </w:r>
                          </w:p>
                          <w:p w14:paraId="47F6A71A">
                            <w:pPr>
                              <w:tabs>
                                <w:tab w:val="left" w:pos="540"/>
                                <w:tab w:val="right" w:leader="dot" w:pos="7740"/>
                              </w:tabs>
                              <w:jc w:val="both"/>
                            </w:pPr>
                            <w:r>
                              <w:tab/>
                            </w:r>
                            <w:r>
                              <w:tab/>
                            </w:r>
                          </w:p>
                          <w:p w14:paraId="5C756005">
                            <w:pPr>
                              <w:tabs>
                                <w:tab w:val="left" w:pos="540"/>
                                <w:tab w:val="right" w:leader="dot" w:pos="7740"/>
                              </w:tabs>
                              <w:jc w:val="both"/>
                            </w:pPr>
                            <w:r>
                              <w:tab/>
                            </w:r>
                          </w:p>
                          <w:p w14:paraId="1DF175E9">
                            <w:pPr>
                              <w:tabs>
                                <w:tab w:val="left" w:pos="540"/>
                                <w:tab w:val="right" w:leader="dot" w:pos="7740"/>
                              </w:tabs>
                              <w:jc w:val="both"/>
                            </w:pPr>
                            <w:r>
                              <w:tab/>
                            </w:r>
                          </w:p>
                          <w:p w14:paraId="53453A2B">
                            <w:pPr>
                              <w:tabs>
                                <w:tab w:val="left" w:pos="540"/>
                                <w:tab w:val="right" w:leader="dot" w:pos="7740"/>
                              </w:tabs>
                              <w:jc w:val="both"/>
                            </w:pPr>
                            <w:r>
                              <w:tab/>
                            </w:r>
                          </w:p>
                          <w:p w14:paraId="21D56B40">
                            <w:pPr>
                              <w:ind w:left="2160" w:firstLine="720"/>
                              <w:jc w:val="center"/>
                              <w:rPr>
                                <w:i/>
                              </w:rPr>
                            </w:pPr>
                            <w:r>
                              <w:rPr>
                                <w:i/>
                              </w:rPr>
                              <w:t>……….., ngày …… tháng …… năm …….</w:t>
                            </w:r>
                          </w:p>
                          <w:p w14:paraId="138031BF">
                            <w:pPr>
                              <w:tabs>
                                <w:tab w:val="center" w:pos="5310"/>
                              </w:tabs>
                              <w:jc w:val="center"/>
                              <w:rPr>
                                <w:b/>
                              </w:rPr>
                            </w:pPr>
                            <w:r>
                              <w:rPr>
                                <w:b/>
                              </w:rPr>
                              <w:tab/>
                            </w:r>
                            <w:r>
                              <w:rPr>
                                <w:b/>
                              </w:rPr>
                              <w:t>Thành viên hội đồng</w:t>
                            </w:r>
                          </w:p>
                          <w:p w14:paraId="38012868">
                            <w:pPr>
                              <w:tabs>
                                <w:tab w:val="center" w:pos="5310"/>
                              </w:tabs>
                              <w:jc w:val="center"/>
                              <w:rPr>
                                <w:i/>
                              </w:rPr>
                            </w:pPr>
                            <w:r>
                              <w:rPr>
                                <w:i/>
                              </w:rPr>
                              <w:tab/>
                            </w:r>
                            <w:r>
                              <w:rPr>
                                <w:i/>
                              </w:rPr>
                              <w:t>(Ký tên và ghi rõ họ tên)</w:t>
                            </w:r>
                          </w:p>
                          <w:p w14:paraId="1F77E437">
                            <w:pPr>
                              <w:tabs>
                                <w:tab w:val="center" w:pos="5310"/>
                              </w:tabs>
                              <w:jc w:val="center"/>
                              <w:rPr>
                                <w:i/>
                              </w:rPr>
                            </w:pPr>
                          </w:p>
                          <w:p w14:paraId="557AE1EE">
                            <w:pPr>
                              <w:jc w:val="center"/>
                            </w:pPr>
                          </w:p>
                          <w:p w14:paraId="663A3A08">
                            <w:pPr>
                              <w:jc w:val="center"/>
                            </w:pPr>
                          </w:p>
                          <w:p w14:paraId="62D12530">
                            <w:pPr>
                              <w:jc w:val="center"/>
                            </w:pPr>
                          </w:p>
                          <w:p w14:paraId="0C8C8BF1">
                            <w:pPr>
                              <w:jc w:val="center"/>
                            </w:pPr>
                          </w:p>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22.2pt;margin-top:0.4pt;height:635.25pt;width:423pt;mso-position-horizontal-relative:margin;z-index:251660288;mso-width-relative:page;mso-height-relative:page;" fillcolor="#FFFFFF" filled="t" stroked="t" coordsize="21600,21600" o:gfxdata="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Xw7stUAAAAIAQAADwAAAAAAAAABACAAAAAiAAAAZHJzL2Rvd25yZXYueG1sUEsBAhQA&#10;FAAAAAgAh07iQLCdx2wuAgAAfgQAAA4AAAAAAAAAAQAgAAAAJAEAAGRycy9lMm9Eb2MueG1sUEsF&#10;BgAAAAAGAAYAWQEAAMQFAAAAAA==&#10;">
                <v:fill on="t" focussize="0,0"/>
                <v:stroke color="#000000" miterlimit="8" joinstyle="miter"/>
                <v:imagedata o:title=""/>
                <o:lock v:ext="edit" aspectratio="f"/>
                <v:textbox>
                  <w:txbxContent>
                    <w:p w14:paraId="2329D822">
                      <w:pPr>
                        <w:jc w:val="center"/>
                      </w:pPr>
                    </w:p>
                    <w:p w14:paraId="17555AC2">
                      <w:pPr>
                        <w:jc w:val="center"/>
                        <w:rPr>
                          <w:b/>
                        </w:rPr>
                      </w:pPr>
                      <w:r>
                        <w:rPr>
                          <w:b/>
                        </w:rPr>
                        <w:t>NHẬN XÉT CỦA THÀNH VIÊN HỘI ĐỒNG</w:t>
                      </w:r>
                    </w:p>
                    <w:p w14:paraId="4087861D">
                      <w:pPr>
                        <w:jc w:val="center"/>
                        <w:rPr>
                          <w:b/>
                        </w:rPr>
                      </w:pPr>
                    </w:p>
                    <w:p w14:paraId="30C90CCA">
                      <w:pPr>
                        <w:tabs>
                          <w:tab w:val="left" w:pos="1260"/>
                          <w:tab w:val="right" w:leader="dot" w:pos="7740"/>
                        </w:tabs>
                        <w:jc w:val="both"/>
                      </w:pPr>
                      <w:r>
                        <w:tab/>
                      </w:r>
                      <w:r>
                        <w:tab/>
                      </w:r>
                    </w:p>
                    <w:p w14:paraId="2BFC69B1">
                      <w:pPr>
                        <w:tabs>
                          <w:tab w:val="left" w:pos="540"/>
                          <w:tab w:val="right" w:leader="dot" w:pos="7740"/>
                        </w:tabs>
                        <w:jc w:val="both"/>
                      </w:pPr>
                      <w:r>
                        <w:tab/>
                      </w:r>
                      <w:r>
                        <w:tab/>
                      </w:r>
                    </w:p>
                    <w:p w14:paraId="0D6F69A5">
                      <w:pPr>
                        <w:tabs>
                          <w:tab w:val="left" w:pos="540"/>
                          <w:tab w:val="right" w:leader="dot" w:pos="7740"/>
                        </w:tabs>
                        <w:jc w:val="both"/>
                      </w:pPr>
                      <w:r>
                        <w:tab/>
                      </w:r>
                      <w:r>
                        <w:tab/>
                      </w:r>
                    </w:p>
                    <w:p w14:paraId="06349737">
                      <w:pPr>
                        <w:tabs>
                          <w:tab w:val="left" w:pos="540"/>
                          <w:tab w:val="right" w:leader="dot" w:pos="7740"/>
                        </w:tabs>
                        <w:jc w:val="both"/>
                      </w:pPr>
                      <w:r>
                        <w:tab/>
                      </w:r>
                      <w:r>
                        <w:tab/>
                      </w:r>
                    </w:p>
                    <w:p w14:paraId="2A99DC45">
                      <w:pPr>
                        <w:tabs>
                          <w:tab w:val="left" w:pos="540"/>
                          <w:tab w:val="right" w:leader="dot" w:pos="7740"/>
                        </w:tabs>
                        <w:jc w:val="both"/>
                      </w:pPr>
                      <w:r>
                        <w:tab/>
                      </w:r>
                      <w:r>
                        <w:tab/>
                      </w:r>
                    </w:p>
                    <w:p w14:paraId="6BA3FAE3">
                      <w:pPr>
                        <w:tabs>
                          <w:tab w:val="left" w:pos="540"/>
                          <w:tab w:val="right" w:leader="dot" w:pos="7740"/>
                        </w:tabs>
                        <w:jc w:val="both"/>
                      </w:pPr>
                      <w:r>
                        <w:tab/>
                      </w:r>
                      <w:r>
                        <w:tab/>
                      </w:r>
                    </w:p>
                    <w:p w14:paraId="0CDCBCAC">
                      <w:pPr>
                        <w:tabs>
                          <w:tab w:val="left" w:pos="540"/>
                          <w:tab w:val="right" w:leader="dot" w:pos="7740"/>
                        </w:tabs>
                        <w:jc w:val="both"/>
                      </w:pPr>
                      <w:r>
                        <w:tab/>
                      </w:r>
                      <w:r>
                        <w:tab/>
                      </w:r>
                    </w:p>
                    <w:p w14:paraId="0B3EBCAC">
                      <w:pPr>
                        <w:tabs>
                          <w:tab w:val="left" w:pos="540"/>
                          <w:tab w:val="right" w:leader="dot" w:pos="7740"/>
                        </w:tabs>
                        <w:jc w:val="both"/>
                      </w:pPr>
                      <w:r>
                        <w:tab/>
                      </w:r>
                      <w:r>
                        <w:tab/>
                      </w:r>
                    </w:p>
                    <w:p w14:paraId="00D8D014">
                      <w:pPr>
                        <w:tabs>
                          <w:tab w:val="left" w:pos="540"/>
                          <w:tab w:val="right" w:leader="dot" w:pos="7740"/>
                        </w:tabs>
                        <w:jc w:val="both"/>
                      </w:pPr>
                      <w:r>
                        <w:tab/>
                      </w:r>
                      <w:r>
                        <w:tab/>
                      </w:r>
                    </w:p>
                    <w:p w14:paraId="18B34E95">
                      <w:pPr>
                        <w:tabs>
                          <w:tab w:val="left" w:pos="540"/>
                          <w:tab w:val="right" w:leader="dot" w:pos="7740"/>
                        </w:tabs>
                        <w:jc w:val="both"/>
                      </w:pPr>
                      <w:r>
                        <w:tab/>
                      </w:r>
                      <w:r>
                        <w:tab/>
                      </w:r>
                    </w:p>
                    <w:p w14:paraId="31DA7044">
                      <w:pPr>
                        <w:tabs>
                          <w:tab w:val="left" w:pos="540"/>
                          <w:tab w:val="right" w:leader="dot" w:pos="7740"/>
                        </w:tabs>
                        <w:jc w:val="both"/>
                      </w:pPr>
                      <w:r>
                        <w:tab/>
                      </w:r>
                      <w:r>
                        <w:tab/>
                      </w:r>
                    </w:p>
                    <w:p w14:paraId="533EB57F">
                      <w:pPr>
                        <w:tabs>
                          <w:tab w:val="left" w:pos="540"/>
                          <w:tab w:val="right" w:leader="dot" w:pos="7740"/>
                        </w:tabs>
                        <w:jc w:val="both"/>
                      </w:pPr>
                      <w:r>
                        <w:tab/>
                      </w:r>
                      <w:r>
                        <w:tab/>
                      </w:r>
                    </w:p>
                    <w:p w14:paraId="122221E4">
                      <w:pPr>
                        <w:tabs>
                          <w:tab w:val="left" w:pos="540"/>
                          <w:tab w:val="right" w:leader="dot" w:pos="7740"/>
                        </w:tabs>
                        <w:jc w:val="both"/>
                      </w:pPr>
                      <w:r>
                        <w:tab/>
                      </w:r>
                      <w:r>
                        <w:tab/>
                      </w:r>
                    </w:p>
                    <w:p w14:paraId="3011BA31">
                      <w:pPr>
                        <w:ind w:left="2160" w:firstLine="720"/>
                        <w:jc w:val="center"/>
                        <w:rPr>
                          <w:i/>
                        </w:rPr>
                      </w:pPr>
                      <w:r>
                        <w:tab/>
                      </w:r>
                      <w:r>
                        <w:rPr>
                          <w:i/>
                        </w:rPr>
                        <w:t>……….., ngày …… tháng …… năm …….</w:t>
                      </w:r>
                    </w:p>
                    <w:p w14:paraId="3320B34E">
                      <w:pPr>
                        <w:tabs>
                          <w:tab w:val="center" w:pos="5310"/>
                        </w:tabs>
                        <w:jc w:val="center"/>
                        <w:rPr>
                          <w:b/>
                        </w:rPr>
                      </w:pPr>
                      <w:r>
                        <w:rPr>
                          <w:b/>
                        </w:rPr>
                        <w:tab/>
                      </w:r>
                      <w:r>
                        <w:rPr>
                          <w:b/>
                        </w:rPr>
                        <w:t>Thành viên hội đồng</w:t>
                      </w:r>
                    </w:p>
                    <w:p w14:paraId="088B9872">
                      <w:pPr>
                        <w:tabs>
                          <w:tab w:val="center" w:pos="5310"/>
                        </w:tabs>
                        <w:jc w:val="center"/>
                        <w:rPr>
                          <w:i/>
                        </w:rPr>
                      </w:pPr>
                      <w:r>
                        <w:rPr>
                          <w:i/>
                        </w:rPr>
                        <w:tab/>
                      </w:r>
                      <w:r>
                        <w:rPr>
                          <w:i/>
                        </w:rPr>
                        <w:t>(Ký tên và ghi rõ họ tên)</w:t>
                      </w:r>
                    </w:p>
                    <w:p w14:paraId="588988DC">
                      <w:pPr>
                        <w:jc w:val="both"/>
                      </w:pPr>
                      <w:r>
                        <w:tab/>
                      </w:r>
                      <w:r>
                        <w:tab/>
                      </w:r>
                    </w:p>
                    <w:p w14:paraId="2F543F02">
                      <w:pPr>
                        <w:jc w:val="both"/>
                      </w:pPr>
                      <w:r>
                        <w:tab/>
                      </w:r>
                      <w:r>
                        <w:tab/>
                      </w:r>
                    </w:p>
                    <w:p w14:paraId="4E01F675">
                      <w:pPr>
                        <w:jc w:val="both"/>
                      </w:pPr>
                      <w:r>
                        <w:tab/>
                      </w:r>
                      <w:r>
                        <w:tab/>
                      </w:r>
                    </w:p>
                    <w:p w14:paraId="3C58D254">
                      <w:pPr>
                        <w:jc w:val="both"/>
                      </w:pPr>
                      <w:r>
                        <w:tab/>
                      </w:r>
                      <w:r>
                        <w:tab/>
                      </w:r>
                    </w:p>
                    <w:p w14:paraId="3689A29A">
                      <w:pPr>
                        <w:tabs>
                          <w:tab w:val="left" w:pos="540"/>
                          <w:tab w:val="right" w:leader="dot" w:pos="7740"/>
                        </w:tabs>
                        <w:jc w:val="both"/>
                      </w:pPr>
                      <w:r>
                        <w:tab/>
                      </w:r>
                      <w:r>
                        <w:tab/>
                      </w:r>
                    </w:p>
                    <w:p w14:paraId="592FCFBA">
                      <w:pPr>
                        <w:tabs>
                          <w:tab w:val="left" w:pos="540"/>
                          <w:tab w:val="right" w:leader="dot" w:pos="7740"/>
                        </w:tabs>
                        <w:jc w:val="both"/>
                      </w:pPr>
                      <w:r>
                        <w:tab/>
                      </w:r>
                      <w:r>
                        <w:tab/>
                      </w:r>
                    </w:p>
                    <w:p w14:paraId="1A40EDFC">
                      <w:pPr>
                        <w:tabs>
                          <w:tab w:val="left" w:pos="540"/>
                          <w:tab w:val="right" w:leader="dot" w:pos="7740"/>
                        </w:tabs>
                        <w:jc w:val="both"/>
                      </w:pPr>
                      <w:r>
                        <w:tab/>
                      </w:r>
                      <w:r>
                        <w:tab/>
                      </w:r>
                    </w:p>
                    <w:p w14:paraId="47F6A71A">
                      <w:pPr>
                        <w:tabs>
                          <w:tab w:val="left" w:pos="540"/>
                          <w:tab w:val="right" w:leader="dot" w:pos="7740"/>
                        </w:tabs>
                        <w:jc w:val="both"/>
                      </w:pPr>
                      <w:r>
                        <w:tab/>
                      </w:r>
                      <w:r>
                        <w:tab/>
                      </w:r>
                    </w:p>
                    <w:p w14:paraId="5C756005">
                      <w:pPr>
                        <w:tabs>
                          <w:tab w:val="left" w:pos="540"/>
                          <w:tab w:val="right" w:leader="dot" w:pos="7740"/>
                        </w:tabs>
                        <w:jc w:val="both"/>
                      </w:pPr>
                      <w:r>
                        <w:tab/>
                      </w:r>
                    </w:p>
                    <w:p w14:paraId="1DF175E9">
                      <w:pPr>
                        <w:tabs>
                          <w:tab w:val="left" w:pos="540"/>
                          <w:tab w:val="right" w:leader="dot" w:pos="7740"/>
                        </w:tabs>
                        <w:jc w:val="both"/>
                      </w:pPr>
                      <w:r>
                        <w:tab/>
                      </w:r>
                    </w:p>
                    <w:p w14:paraId="53453A2B">
                      <w:pPr>
                        <w:tabs>
                          <w:tab w:val="left" w:pos="540"/>
                          <w:tab w:val="right" w:leader="dot" w:pos="7740"/>
                        </w:tabs>
                        <w:jc w:val="both"/>
                      </w:pPr>
                      <w:r>
                        <w:tab/>
                      </w:r>
                    </w:p>
                    <w:p w14:paraId="21D56B40">
                      <w:pPr>
                        <w:ind w:left="2160" w:firstLine="720"/>
                        <w:jc w:val="center"/>
                        <w:rPr>
                          <w:i/>
                        </w:rPr>
                      </w:pPr>
                      <w:r>
                        <w:rPr>
                          <w:i/>
                        </w:rPr>
                        <w:t>……….., ngày …… tháng …… năm …….</w:t>
                      </w:r>
                    </w:p>
                    <w:p w14:paraId="138031BF">
                      <w:pPr>
                        <w:tabs>
                          <w:tab w:val="center" w:pos="5310"/>
                        </w:tabs>
                        <w:jc w:val="center"/>
                        <w:rPr>
                          <w:b/>
                        </w:rPr>
                      </w:pPr>
                      <w:r>
                        <w:rPr>
                          <w:b/>
                        </w:rPr>
                        <w:tab/>
                      </w:r>
                      <w:r>
                        <w:rPr>
                          <w:b/>
                        </w:rPr>
                        <w:t>Thành viên hội đồng</w:t>
                      </w:r>
                    </w:p>
                    <w:p w14:paraId="38012868">
                      <w:pPr>
                        <w:tabs>
                          <w:tab w:val="center" w:pos="5310"/>
                        </w:tabs>
                        <w:jc w:val="center"/>
                        <w:rPr>
                          <w:i/>
                        </w:rPr>
                      </w:pPr>
                      <w:r>
                        <w:rPr>
                          <w:i/>
                        </w:rPr>
                        <w:tab/>
                      </w:r>
                      <w:r>
                        <w:rPr>
                          <w:i/>
                        </w:rPr>
                        <w:t>(Ký tên và ghi rõ họ tên)</w:t>
                      </w:r>
                    </w:p>
                    <w:p w14:paraId="1F77E437">
                      <w:pPr>
                        <w:tabs>
                          <w:tab w:val="center" w:pos="5310"/>
                        </w:tabs>
                        <w:jc w:val="center"/>
                        <w:rPr>
                          <w:i/>
                        </w:rPr>
                      </w:pPr>
                    </w:p>
                    <w:p w14:paraId="557AE1EE">
                      <w:pPr>
                        <w:jc w:val="center"/>
                      </w:pPr>
                    </w:p>
                    <w:p w14:paraId="663A3A08">
                      <w:pPr>
                        <w:jc w:val="center"/>
                      </w:pPr>
                    </w:p>
                    <w:p w14:paraId="62D12530">
                      <w:pPr>
                        <w:jc w:val="center"/>
                      </w:pPr>
                    </w:p>
                    <w:p w14:paraId="0C8C8BF1">
                      <w:pPr>
                        <w:jc w:val="center"/>
                      </w:pPr>
                    </w:p>
                  </w:txbxContent>
                </v:textbox>
              </v:rect>
            </w:pict>
          </mc:Fallback>
        </mc:AlternateContent>
      </w:r>
      <w:r>
        <w:br w:type="page"/>
      </w:r>
    </w:p>
    <w:p w14:paraId="21A222E5">
      <w:pPr>
        <w:pStyle w:val="175"/>
        <w:spacing w:line="360" w:lineRule="auto"/>
        <w:jc w:val="center"/>
        <w:outlineLvl w:val="0"/>
      </w:pPr>
      <w:bookmarkStart w:id="60" w:name="_Toc19912"/>
      <w:bookmarkStart w:id="61" w:name="_Toc358"/>
      <w:r>
        <w:t>LỜI CẢM ƠN</w:t>
      </w:r>
      <w:bookmarkEnd w:id="60"/>
      <w:bookmarkEnd w:id="61"/>
    </w:p>
    <w:p w14:paraId="64217EE2">
      <w:pPr>
        <w:spacing w:line="240" w:lineRule="auto"/>
        <w:ind w:firstLine="567"/>
        <w:jc w:val="both"/>
      </w:pPr>
      <w:r>
        <w:t>Trong suốt quá trình học tập và thực hiện đồ án môn học, em đã nhận được rất nhiều sự quan tâm, hướng dẫn và hỗ trợ từ thầy cô, bạn bè cũng như gia đình.</w:t>
      </w:r>
    </w:p>
    <w:p w14:paraId="740DA02E">
      <w:pPr>
        <w:spacing w:line="240" w:lineRule="auto"/>
        <w:ind w:firstLine="567"/>
        <w:jc w:val="both"/>
      </w:pPr>
      <w:r>
        <w:t>Trước hết, em xin chân thành cảm ơn quý thầy cô Trường Đại học Trà Vinh, đặc biệt là quý thầy cô thuộc Khoa Công nghệ Thông tin, đã truyền đạt cho em những kiến thức nền tảng và chuyên môn cần thiết để em có thể triển khai đề tài này.</w:t>
      </w:r>
    </w:p>
    <w:p w14:paraId="49C6FD1F">
      <w:pPr>
        <w:spacing w:line="240" w:lineRule="auto"/>
        <w:ind w:firstLine="567"/>
        <w:jc w:val="both"/>
      </w:pPr>
      <w:r>
        <w:t>Em xin bày tỏ lòng biết ơn sâu sắc đến thầy TS. Đoàn Phước Miền - giảng viên hướng dẫn đã tận tình góp ý, định hướng nội dung, hỗ trợ em trong quá trình phân tích, thiết kế và hoàn thiện hệ thống website bán giày. Những nhận xét của thầy đã giúp em nhìn rõ hơn các điểm còn hạn chế để chỉnh sửa và hoàn thiện sản phẩm.</w:t>
      </w:r>
    </w:p>
    <w:p w14:paraId="71E96434">
      <w:pPr>
        <w:spacing w:line="240" w:lineRule="auto"/>
        <w:ind w:firstLine="567"/>
        <w:jc w:val="both"/>
      </w:pPr>
      <w:r>
        <w:t>Bên cạnh đó, em cũng xin cảm ơn gia đình, bạn bè và các anh chị đã động viên, chia sẻ kinh nghiệm và hỗ trợ em trong suốt thời gian thực hiện đồ án.</w:t>
      </w:r>
    </w:p>
    <w:p w14:paraId="21B605D8">
      <w:pPr>
        <w:spacing w:line="240" w:lineRule="auto"/>
        <w:ind w:firstLine="567"/>
        <w:jc w:val="both"/>
      </w:pPr>
      <w:r>
        <w:t>Mặc dù đã nỗ lực hoàn thành đề tài một cách nghiêm túc, bài báo cáo chắc chắn vẫn còn những thiếu sót. Em rất mong nhận được thêm ý kiến đóng góp của quý thầy cô để em tiếp tục hoàn thiện hơn trong học tập và công việc sau này.</w:t>
      </w:r>
    </w:p>
    <w:p w14:paraId="5F0AF91F">
      <w:pPr>
        <w:spacing w:line="240" w:lineRule="auto"/>
        <w:ind w:firstLine="567"/>
        <w:jc w:val="both"/>
      </w:pPr>
      <w:r>
        <w:t>Em xin chân thành cảm ơn!</w:t>
      </w:r>
    </w:p>
    <w:p w14:paraId="4304094E">
      <w:pPr>
        <w:spacing w:line="360" w:lineRule="auto"/>
      </w:pPr>
      <w:r>
        <w:br w:type="page"/>
      </w:r>
    </w:p>
    <w:p w14:paraId="0CE5D685">
      <w:pPr>
        <w:pStyle w:val="175"/>
        <w:spacing w:line="360" w:lineRule="auto"/>
        <w:jc w:val="center"/>
      </w:pPr>
      <w:r>
        <w:t>MỤC LỤC</w:t>
      </w:r>
    </w:p>
    <w:p w14:paraId="4E8FFD74">
      <w:pPr>
        <w:pStyle w:val="39"/>
        <w:tabs>
          <w:tab w:val="right" w:leader="dot" w:pos="9292"/>
          <w:tab w:val="clear" w:pos="9282"/>
        </w:tabs>
      </w:pPr>
      <w:r>
        <w:fldChar w:fldCharType="begin"/>
      </w:r>
      <w:r>
        <w:instrText xml:space="preserve">TOC \o "1-8" \h \u </w:instrText>
      </w:r>
      <w:r>
        <w:fldChar w:fldCharType="separate"/>
      </w:r>
      <w:r>
        <w:fldChar w:fldCharType="begin"/>
      </w:r>
      <w:r>
        <w:instrText xml:space="preserve"> HYPERLINK \l _Toc358 </w:instrText>
      </w:r>
      <w:r>
        <w:fldChar w:fldCharType="separate"/>
      </w:r>
      <w:r>
        <w:t>LỜI CẢM ƠN</w:t>
      </w:r>
      <w:r>
        <w:tab/>
      </w:r>
      <w:r>
        <w:fldChar w:fldCharType="begin"/>
      </w:r>
      <w:r>
        <w:instrText xml:space="preserve"> PAGEREF _Toc358 \h </w:instrText>
      </w:r>
      <w:r>
        <w:fldChar w:fldCharType="separate"/>
      </w:r>
      <w:r>
        <w:t>iii</w:t>
      </w:r>
      <w:r>
        <w:fldChar w:fldCharType="end"/>
      </w:r>
      <w:r>
        <w:fldChar w:fldCharType="end"/>
      </w:r>
    </w:p>
    <w:p w14:paraId="4EFC60A5">
      <w:pPr>
        <w:pStyle w:val="39"/>
        <w:tabs>
          <w:tab w:val="right" w:leader="dot" w:pos="9292"/>
          <w:tab w:val="clear" w:pos="9282"/>
        </w:tabs>
      </w:pPr>
      <w:r>
        <w:fldChar w:fldCharType="begin"/>
      </w:r>
      <w:r>
        <w:instrText xml:space="preserve"> HYPERLINK \l _Toc28162 </w:instrText>
      </w:r>
      <w:r>
        <w:fldChar w:fldCharType="separate"/>
      </w:r>
      <w:r>
        <w:t>DANH MỤC HÌNH ẢNH</w:t>
      </w:r>
      <w:r>
        <w:tab/>
      </w:r>
      <w:r>
        <w:fldChar w:fldCharType="begin"/>
      </w:r>
      <w:r>
        <w:instrText xml:space="preserve"> PAGEREF _Toc28162 \h </w:instrText>
      </w:r>
      <w:r>
        <w:fldChar w:fldCharType="separate"/>
      </w:r>
      <w:r>
        <w:t>vii</w:t>
      </w:r>
      <w:r>
        <w:fldChar w:fldCharType="end"/>
      </w:r>
      <w:r>
        <w:fldChar w:fldCharType="end"/>
      </w:r>
    </w:p>
    <w:p w14:paraId="39B3443A">
      <w:pPr>
        <w:pStyle w:val="39"/>
        <w:tabs>
          <w:tab w:val="right" w:leader="dot" w:pos="9292"/>
          <w:tab w:val="clear" w:pos="9282"/>
        </w:tabs>
      </w:pPr>
      <w:r>
        <w:fldChar w:fldCharType="begin"/>
      </w:r>
      <w:r>
        <w:instrText xml:space="preserve"> HYPERLINK \l _Toc9928 </w:instrText>
      </w:r>
      <w:r>
        <w:fldChar w:fldCharType="separate"/>
      </w:r>
      <w:r>
        <w:t>MỞ ĐẦU</w:t>
      </w:r>
      <w:r>
        <w:tab/>
      </w:r>
      <w:r>
        <w:fldChar w:fldCharType="begin"/>
      </w:r>
      <w:r>
        <w:instrText xml:space="preserve"> PAGEREF _Toc9928 \h </w:instrText>
      </w:r>
      <w:r>
        <w:fldChar w:fldCharType="separate"/>
      </w:r>
      <w:r>
        <w:t>1</w:t>
      </w:r>
      <w:r>
        <w:fldChar w:fldCharType="end"/>
      </w:r>
      <w:r>
        <w:fldChar w:fldCharType="end"/>
      </w:r>
    </w:p>
    <w:p w14:paraId="1DB16028">
      <w:pPr>
        <w:pStyle w:val="39"/>
        <w:tabs>
          <w:tab w:val="right" w:leader="dot" w:pos="9292"/>
          <w:tab w:val="clear" w:pos="9282"/>
        </w:tabs>
      </w:pPr>
      <w:r>
        <w:fldChar w:fldCharType="begin"/>
      </w:r>
      <w:r>
        <w:instrText xml:space="preserve"> HYPERLINK \l _Toc18775 </w:instrText>
      </w:r>
      <w:r>
        <w:fldChar w:fldCharType="separate"/>
      </w:r>
      <w:r>
        <w:t>CHƯƠNG 1. NGHIÊN CỨU LÝ THUYẾT</w:t>
      </w:r>
      <w:r>
        <w:tab/>
      </w:r>
      <w:r>
        <w:fldChar w:fldCharType="begin"/>
      </w:r>
      <w:r>
        <w:instrText xml:space="preserve"> PAGEREF _Toc18775 \h </w:instrText>
      </w:r>
      <w:r>
        <w:fldChar w:fldCharType="separate"/>
      </w:r>
      <w:r>
        <w:t>2</w:t>
      </w:r>
      <w:r>
        <w:fldChar w:fldCharType="end"/>
      </w:r>
      <w:r>
        <w:fldChar w:fldCharType="end"/>
      </w:r>
    </w:p>
    <w:p w14:paraId="4E82146B">
      <w:pPr>
        <w:pStyle w:val="40"/>
        <w:tabs>
          <w:tab w:val="right" w:leader="dot" w:pos="9292"/>
        </w:tabs>
      </w:pPr>
      <w:r>
        <w:fldChar w:fldCharType="begin"/>
      </w:r>
      <w:r>
        <w:instrText xml:space="preserve"> HYPERLINK \l _Toc24824 </w:instrText>
      </w:r>
      <w:r>
        <w:fldChar w:fldCharType="separate"/>
      </w:r>
      <w:r>
        <w:rPr>
          <w:rFonts w:hint="default"/>
          <w:lang w:val="vi-VN"/>
        </w:rPr>
        <w:t>1</w:t>
      </w:r>
      <w:r>
        <w:t>.1 Mô hình MVC</w:t>
      </w:r>
      <w:r>
        <w:tab/>
      </w:r>
      <w:r>
        <w:fldChar w:fldCharType="begin"/>
      </w:r>
      <w:r>
        <w:instrText xml:space="preserve"> PAGEREF _Toc24824 \h </w:instrText>
      </w:r>
      <w:r>
        <w:fldChar w:fldCharType="separate"/>
      </w:r>
      <w:r>
        <w:t>2</w:t>
      </w:r>
      <w:r>
        <w:fldChar w:fldCharType="end"/>
      </w:r>
      <w:r>
        <w:fldChar w:fldCharType="end"/>
      </w:r>
    </w:p>
    <w:p w14:paraId="797834B1">
      <w:pPr>
        <w:pStyle w:val="41"/>
        <w:tabs>
          <w:tab w:val="right" w:leader="dot" w:pos="9292"/>
          <w:tab w:val="clear" w:pos="9282"/>
        </w:tabs>
      </w:pPr>
      <w:r>
        <w:fldChar w:fldCharType="begin"/>
      </w:r>
      <w:r>
        <w:instrText xml:space="preserve"> HYPERLINK \l _Toc10844 </w:instrText>
      </w:r>
      <w:r>
        <w:fldChar w:fldCharType="separate"/>
      </w:r>
      <w:r>
        <w:rPr>
          <w:rFonts w:hint="default" w:ascii="Times New Roman" w:hAnsi="Times New Roman" w:cs="Times New Roman"/>
          <w:lang w:val="vi-VN"/>
        </w:rPr>
        <w:t>1</w:t>
      </w:r>
      <w:r>
        <w:rPr>
          <w:rFonts w:ascii="Times New Roman" w:hAnsi="Times New Roman" w:cs="Times New Roman"/>
          <w:lang w:val="en-GB"/>
        </w:rPr>
        <w:t>.1.1 Khái niệm</w:t>
      </w:r>
      <w:r>
        <w:tab/>
      </w:r>
      <w:r>
        <w:fldChar w:fldCharType="begin"/>
      </w:r>
      <w:r>
        <w:instrText xml:space="preserve"> PAGEREF _Toc10844 \h </w:instrText>
      </w:r>
      <w:r>
        <w:fldChar w:fldCharType="separate"/>
      </w:r>
      <w:r>
        <w:t>2</w:t>
      </w:r>
      <w:r>
        <w:fldChar w:fldCharType="end"/>
      </w:r>
      <w:r>
        <w:fldChar w:fldCharType="end"/>
      </w:r>
    </w:p>
    <w:p w14:paraId="3CBEE601">
      <w:pPr>
        <w:pStyle w:val="41"/>
        <w:tabs>
          <w:tab w:val="right" w:leader="dot" w:pos="9292"/>
          <w:tab w:val="clear" w:pos="9282"/>
        </w:tabs>
      </w:pPr>
      <w:r>
        <w:fldChar w:fldCharType="begin"/>
      </w:r>
      <w:r>
        <w:instrText xml:space="preserve"> HYPERLINK \l _Toc13003 </w:instrText>
      </w:r>
      <w:r>
        <w:fldChar w:fldCharType="separate"/>
      </w:r>
      <w:r>
        <w:rPr>
          <w:rFonts w:hint="default" w:ascii="Times New Roman" w:hAnsi="Times New Roman" w:cs="Times New Roman"/>
          <w:lang w:val="vi-VN"/>
        </w:rPr>
        <w:t>1</w:t>
      </w:r>
      <w:r>
        <w:rPr>
          <w:rFonts w:ascii="Times New Roman" w:hAnsi="Times New Roman" w:cs="Times New Roman"/>
          <w:lang w:val="en-GB"/>
        </w:rPr>
        <w:t>.1.2 Các thành phần của MVC</w:t>
      </w:r>
      <w:r>
        <w:tab/>
      </w:r>
      <w:r>
        <w:fldChar w:fldCharType="begin"/>
      </w:r>
      <w:r>
        <w:instrText xml:space="preserve"> PAGEREF _Toc13003 \h </w:instrText>
      </w:r>
      <w:r>
        <w:fldChar w:fldCharType="separate"/>
      </w:r>
      <w:r>
        <w:t>2</w:t>
      </w:r>
      <w:r>
        <w:fldChar w:fldCharType="end"/>
      </w:r>
      <w:r>
        <w:fldChar w:fldCharType="end"/>
      </w:r>
    </w:p>
    <w:p w14:paraId="1CBDB89E">
      <w:pPr>
        <w:pStyle w:val="41"/>
        <w:tabs>
          <w:tab w:val="right" w:leader="dot" w:pos="9292"/>
          <w:tab w:val="clear" w:pos="9282"/>
        </w:tabs>
      </w:pPr>
      <w:r>
        <w:fldChar w:fldCharType="begin"/>
      </w:r>
      <w:r>
        <w:instrText xml:space="preserve"> HYPERLINK \l _Toc27481 </w:instrText>
      </w:r>
      <w:r>
        <w:fldChar w:fldCharType="separate"/>
      </w:r>
      <w:r>
        <w:rPr>
          <w:rFonts w:hint="default" w:ascii="Times New Roman" w:hAnsi="Times New Roman" w:cs="Times New Roman"/>
          <w:lang w:val="vi-VN"/>
        </w:rPr>
        <w:t>1</w:t>
      </w:r>
      <w:r>
        <w:rPr>
          <w:rFonts w:ascii="Times New Roman" w:hAnsi="Times New Roman" w:cs="Times New Roman"/>
          <w:lang w:val="en-GB"/>
        </w:rPr>
        <w:t>.1.3 Ưu điểm của mô hình MVC</w:t>
      </w:r>
      <w:r>
        <w:tab/>
      </w:r>
      <w:r>
        <w:fldChar w:fldCharType="begin"/>
      </w:r>
      <w:r>
        <w:instrText xml:space="preserve"> PAGEREF _Toc27481 \h </w:instrText>
      </w:r>
      <w:r>
        <w:fldChar w:fldCharType="separate"/>
      </w:r>
      <w:r>
        <w:t>2</w:t>
      </w:r>
      <w:r>
        <w:fldChar w:fldCharType="end"/>
      </w:r>
      <w:r>
        <w:fldChar w:fldCharType="end"/>
      </w:r>
    </w:p>
    <w:p w14:paraId="674D0BCF">
      <w:pPr>
        <w:pStyle w:val="41"/>
        <w:tabs>
          <w:tab w:val="right" w:leader="dot" w:pos="9292"/>
          <w:tab w:val="clear" w:pos="9282"/>
        </w:tabs>
      </w:pPr>
      <w:r>
        <w:fldChar w:fldCharType="begin"/>
      </w:r>
      <w:r>
        <w:instrText xml:space="preserve"> HYPERLINK \l _Toc3342 </w:instrText>
      </w:r>
      <w:r>
        <w:fldChar w:fldCharType="separate"/>
      </w:r>
      <w:r>
        <w:rPr>
          <w:rFonts w:hint="default" w:ascii="Times New Roman" w:hAnsi="Times New Roman" w:cs="Times New Roman"/>
          <w:lang w:val="vi-VN"/>
        </w:rPr>
        <w:t>1</w:t>
      </w:r>
      <w:r>
        <w:rPr>
          <w:rFonts w:ascii="Times New Roman" w:hAnsi="Times New Roman" w:cs="Times New Roman"/>
          <w:lang w:val="en-GB"/>
        </w:rPr>
        <w:t>.1.4 Vai trò của MVC trong đề tài</w:t>
      </w:r>
      <w:r>
        <w:tab/>
      </w:r>
      <w:r>
        <w:fldChar w:fldCharType="begin"/>
      </w:r>
      <w:r>
        <w:instrText xml:space="preserve"> PAGEREF _Toc3342 \h </w:instrText>
      </w:r>
      <w:r>
        <w:fldChar w:fldCharType="separate"/>
      </w:r>
      <w:r>
        <w:t>3</w:t>
      </w:r>
      <w:r>
        <w:fldChar w:fldCharType="end"/>
      </w:r>
      <w:r>
        <w:fldChar w:fldCharType="end"/>
      </w:r>
    </w:p>
    <w:p w14:paraId="5B788818">
      <w:pPr>
        <w:pStyle w:val="40"/>
        <w:tabs>
          <w:tab w:val="right" w:leader="dot" w:pos="9292"/>
        </w:tabs>
      </w:pPr>
      <w:r>
        <w:fldChar w:fldCharType="begin"/>
      </w:r>
      <w:r>
        <w:instrText xml:space="preserve"> HYPERLINK \l _Toc17156 </w:instrText>
      </w:r>
      <w:r>
        <w:fldChar w:fldCharType="separate"/>
      </w:r>
      <w:r>
        <w:rPr>
          <w:rFonts w:hint="default"/>
          <w:lang w:val="vi-VN"/>
        </w:rPr>
        <w:t>1</w:t>
      </w:r>
      <w:r>
        <w:t>.2 ASP.NET Core MVC</w:t>
      </w:r>
      <w:r>
        <w:tab/>
      </w:r>
      <w:r>
        <w:fldChar w:fldCharType="begin"/>
      </w:r>
      <w:r>
        <w:instrText xml:space="preserve"> PAGEREF _Toc17156 \h </w:instrText>
      </w:r>
      <w:r>
        <w:fldChar w:fldCharType="separate"/>
      </w:r>
      <w:r>
        <w:t>4</w:t>
      </w:r>
      <w:r>
        <w:fldChar w:fldCharType="end"/>
      </w:r>
      <w:r>
        <w:fldChar w:fldCharType="end"/>
      </w:r>
    </w:p>
    <w:p w14:paraId="005E8C70">
      <w:pPr>
        <w:pStyle w:val="41"/>
        <w:tabs>
          <w:tab w:val="right" w:leader="dot" w:pos="9292"/>
          <w:tab w:val="clear" w:pos="9282"/>
        </w:tabs>
      </w:pPr>
      <w:r>
        <w:fldChar w:fldCharType="begin"/>
      </w:r>
      <w:r>
        <w:instrText xml:space="preserve"> HYPERLINK \l _Toc6220 </w:instrText>
      </w:r>
      <w:r>
        <w:fldChar w:fldCharType="separate"/>
      </w:r>
      <w:r>
        <w:rPr>
          <w:rFonts w:hint="default" w:ascii="Times New Roman" w:hAnsi="Times New Roman" w:cs="Times New Roman"/>
          <w:lang w:val="vi-VN"/>
        </w:rPr>
        <w:t>1</w:t>
      </w:r>
      <w:r>
        <w:rPr>
          <w:rFonts w:ascii="Times New Roman" w:hAnsi="Times New Roman" w:cs="Times New Roman"/>
          <w:lang w:val="en-GB"/>
        </w:rPr>
        <w:t>.2.1 Khái niệm</w:t>
      </w:r>
      <w:r>
        <w:tab/>
      </w:r>
      <w:r>
        <w:fldChar w:fldCharType="begin"/>
      </w:r>
      <w:r>
        <w:instrText xml:space="preserve"> PAGEREF _Toc6220 \h </w:instrText>
      </w:r>
      <w:r>
        <w:fldChar w:fldCharType="separate"/>
      </w:r>
      <w:r>
        <w:t>4</w:t>
      </w:r>
      <w:r>
        <w:fldChar w:fldCharType="end"/>
      </w:r>
      <w:r>
        <w:fldChar w:fldCharType="end"/>
      </w:r>
    </w:p>
    <w:p w14:paraId="06EE4FA4">
      <w:pPr>
        <w:pStyle w:val="41"/>
        <w:tabs>
          <w:tab w:val="right" w:leader="dot" w:pos="9292"/>
          <w:tab w:val="clear" w:pos="9282"/>
        </w:tabs>
      </w:pPr>
      <w:r>
        <w:fldChar w:fldCharType="begin"/>
      </w:r>
      <w:r>
        <w:instrText xml:space="preserve"> HYPERLINK \l _Toc6567 </w:instrText>
      </w:r>
      <w:r>
        <w:fldChar w:fldCharType="separate"/>
      </w:r>
      <w:r>
        <w:rPr>
          <w:rFonts w:hint="default" w:ascii="Times New Roman" w:hAnsi="Times New Roman" w:cs="Times New Roman"/>
          <w:lang w:val="vi-VN"/>
        </w:rPr>
        <w:t>1</w:t>
      </w:r>
      <w:r>
        <w:rPr>
          <w:rFonts w:ascii="Times New Roman" w:hAnsi="Times New Roman" w:cs="Times New Roman"/>
          <w:lang w:val="en-GB"/>
        </w:rPr>
        <w:t>.2.2 Đặc điểm nổi bật</w:t>
      </w:r>
      <w:r>
        <w:tab/>
      </w:r>
      <w:r>
        <w:fldChar w:fldCharType="begin"/>
      </w:r>
      <w:r>
        <w:instrText xml:space="preserve"> PAGEREF _Toc6567 \h </w:instrText>
      </w:r>
      <w:r>
        <w:fldChar w:fldCharType="separate"/>
      </w:r>
      <w:r>
        <w:t>4</w:t>
      </w:r>
      <w:r>
        <w:fldChar w:fldCharType="end"/>
      </w:r>
      <w:r>
        <w:fldChar w:fldCharType="end"/>
      </w:r>
    </w:p>
    <w:p w14:paraId="08D35AC5">
      <w:pPr>
        <w:pStyle w:val="41"/>
        <w:tabs>
          <w:tab w:val="right" w:leader="dot" w:pos="9292"/>
          <w:tab w:val="clear" w:pos="9282"/>
        </w:tabs>
      </w:pPr>
      <w:r>
        <w:fldChar w:fldCharType="begin"/>
      </w:r>
      <w:r>
        <w:instrText xml:space="preserve"> HYPERLINK \l _Toc7664 </w:instrText>
      </w:r>
      <w:r>
        <w:fldChar w:fldCharType="separate"/>
      </w:r>
      <w:r>
        <w:rPr>
          <w:rFonts w:hint="default" w:ascii="Times New Roman" w:hAnsi="Times New Roman" w:cs="Times New Roman"/>
          <w:lang w:val="vi-VN"/>
        </w:rPr>
        <w:t>1</w:t>
      </w:r>
      <w:r>
        <w:rPr>
          <w:rFonts w:ascii="Times New Roman" w:hAnsi="Times New Roman" w:cs="Times New Roman"/>
          <w:lang w:val="en-GB"/>
        </w:rPr>
        <w:t>.2.3 Vai trò của ASP.NET Core MVC trong đề tài</w:t>
      </w:r>
      <w:r>
        <w:tab/>
      </w:r>
      <w:r>
        <w:fldChar w:fldCharType="begin"/>
      </w:r>
      <w:r>
        <w:instrText xml:space="preserve"> PAGEREF _Toc7664 \h </w:instrText>
      </w:r>
      <w:r>
        <w:fldChar w:fldCharType="separate"/>
      </w:r>
      <w:r>
        <w:t>4</w:t>
      </w:r>
      <w:r>
        <w:fldChar w:fldCharType="end"/>
      </w:r>
      <w:r>
        <w:fldChar w:fldCharType="end"/>
      </w:r>
    </w:p>
    <w:p w14:paraId="5A5BC05F">
      <w:pPr>
        <w:pStyle w:val="40"/>
        <w:tabs>
          <w:tab w:val="right" w:leader="dot" w:pos="9292"/>
        </w:tabs>
      </w:pPr>
      <w:r>
        <w:fldChar w:fldCharType="begin"/>
      </w:r>
      <w:r>
        <w:instrText xml:space="preserve"> HYPERLINK \l _Toc5177 </w:instrText>
      </w:r>
      <w:r>
        <w:fldChar w:fldCharType="separate"/>
      </w:r>
      <w:r>
        <w:rPr>
          <w:rFonts w:hint="default"/>
          <w:lang w:val="vi-VN"/>
        </w:rPr>
        <w:t>1</w:t>
      </w:r>
      <w:r>
        <w:t>.3 Giới thiệu ngôn ngữ lập trình C#</w:t>
      </w:r>
      <w:r>
        <w:tab/>
      </w:r>
      <w:r>
        <w:fldChar w:fldCharType="begin"/>
      </w:r>
      <w:r>
        <w:instrText xml:space="preserve"> PAGEREF _Toc5177 \h </w:instrText>
      </w:r>
      <w:r>
        <w:fldChar w:fldCharType="separate"/>
      </w:r>
      <w:r>
        <w:t>5</w:t>
      </w:r>
      <w:r>
        <w:fldChar w:fldCharType="end"/>
      </w:r>
      <w:r>
        <w:fldChar w:fldCharType="end"/>
      </w:r>
    </w:p>
    <w:p w14:paraId="4A54AEC2">
      <w:pPr>
        <w:pStyle w:val="41"/>
        <w:tabs>
          <w:tab w:val="right" w:leader="dot" w:pos="9292"/>
          <w:tab w:val="clear" w:pos="9282"/>
        </w:tabs>
      </w:pPr>
      <w:r>
        <w:fldChar w:fldCharType="begin"/>
      </w:r>
      <w:r>
        <w:instrText xml:space="preserve"> HYPERLINK \l _Toc4961 </w:instrText>
      </w:r>
      <w:r>
        <w:fldChar w:fldCharType="separate"/>
      </w:r>
      <w:r>
        <w:rPr>
          <w:rFonts w:hint="default" w:ascii="Times New Roman" w:hAnsi="Times New Roman" w:cs="Times New Roman"/>
          <w:lang w:val="vi-VN"/>
        </w:rPr>
        <w:t>1</w:t>
      </w:r>
      <w:r>
        <w:rPr>
          <w:rFonts w:ascii="Times New Roman" w:hAnsi="Times New Roman" w:cs="Times New Roman"/>
          <w:lang w:val="en-GB"/>
        </w:rPr>
        <w:t>.3.1 Khái niệm</w:t>
      </w:r>
      <w:r>
        <w:tab/>
      </w:r>
      <w:r>
        <w:fldChar w:fldCharType="begin"/>
      </w:r>
      <w:r>
        <w:instrText xml:space="preserve"> PAGEREF _Toc4961 \h </w:instrText>
      </w:r>
      <w:r>
        <w:fldChar w:fldCharType="separate"/>
      </w:r>
      <w:r>
        <w:t>5</w:t>
      </w:r>
      <w:r>
        <w:fldChar w:fldCharType="end"/>
      </w:r>
      <w:r>
        <w:fldChar w:fldCharType="end"/>
      </w:r>
    </w:p>
    <w:p w14:paraId="1C1ABE1E">
      <w:pPr>
        <w:pStyle w:val="41"/>
        <w:tabs>
          <w:tab w:val="right" w:leader="dot" w:pos="9292"/>
          <w:tab w:val="clear" w:pos="9282"/>
        </w:tabs>
      </w:pPr>
      <w:r>
        <w:fldChar w:fldCharType="begin"/>
      </w:r>
      <w:r>
        <w:instrText xml:space="preserve"> HYPERLINK \l _Toc28048 </w:instrText>
      </w:r>
      <w:r>
        <w:fldChar w:fldCharType="separate"/>
      </w:r>
      <w:r>
        <w:rPr>
          <w:rFonts w:hint="default" w:ascii="Times New Roman" w:hAnsi="Times New Roman" w:cs="Times New Roman"/>
          <w:lang w:val="vi-VN"/>
        </w:rPr>
        <w:t>1</w:t>
      </w:r>
      <w:r>
        <w:rPr>
          <w:rFonts w:ascii="Times New Roman" w:hAnsi="Times New Roman" w:cs="Times New Roman"/>
          <w:lang w:val="en-GB"/>
        </w:rPr>
        <w:t>.3.2 Đặc điểm của C#</w:t>
      </w:r>
      <w:r>
        <w:tab/>
      </w:r>
      <w:r>
        <w:fldChar w:fldCharType="begin"/>
      </w:r>
      <w:r>
        <w:instrText xml:space="preserve"> PAGEREF _Toc28048 \h </w:instrText>
      </w:r>
      <w:r>
        <w:fldChar w:fldCharType="separate"/>
      </w:r>
      <w:r>
        <w:t>5</w:t>
      </w:r>
      <w:r>
        <w:fldChar w:fldCharType="end"/>
      </w:r>
      <w:r>
        <w:fldChar w:fldCharType="end"/>
      </w:r>
    </w:p>
    <w:p w14:paraId="38F5C9D1">
      <w:pPr>
        <w:pStyle w:val="41"/>
        <w:tabs>
          <w:tab w:val="right" w:leader="dot" w:pos="9292"/>
          <w:tab w:val="clear" w:pos="9282"/>
        </w:tabs>
      </w:pPr>
      <w:r>
        <w:fldChar w:fldCharType="begin"/>
      </w:r>
      <w:r>
        <w:instrText xml:space="preserve"> HYPERLINK \l _Toc7940 </w:instrText>
      </w:r>
      <w:r>
        <w:fldChar w:fldCharType="separate"/>
      </w:r>
      <w:r>
        <w:rPr>
          <w:rFonts w:hint="default" w:ascii="Times New Roman" w:hAnsi="Times New Roman" w:cs="Times New Roman"/>
          <w:lang w:val="vi-VN"/>
        </w:rPr>
        <w:t>1</w:t>
      </w:r>
      <w:r>
        <w:rPr>
          <w:rFonts w:ascii="Times New Roman" w:hAnsi="Times New Roman" w:cs="Times New Roman"/>
          <w:lang w:val="en-GB"/>
        </w:rPr>
        <w:t>.3.3 Vai trò của C# trong đề tài</w:t>
      </w:r>
      <w:r>
        <w:tab/>
      </w:r>
      <w:r>
        <w:fldChar w:fldCharType="begin"/>
      </w:r>
      <w:r>
        <w:instrText xml:space="preserve"> PAGEREF _Toc7940 \h </w:instrText>
      </w:r>
      <w:r>
        <w:fldChar w:fldCharType="separate"/>
      </w:r>
      <w:r>
        <w:t>5</w:t>
      </w:r>
      <w:r>
        <w:fldChar w:fldCharType="end"/>
      </w:r>
      <w:r>
        <w:fldChar w:fldCharType="end"/>
      </w:r>
    </w:p>
    <w:p w14:paraId="53C7F581">
      <w:pPr>
        <w:pStyle w:val="41"/>
        <w:tabs>
          <w:tab w:val="right" w:leader="dot" w:pos="9292"/>
          <w:tab w:val="clear" w:pos="9282"/>
        </w:tabs>
      </w:pPr>
      <w:r>
        <w:fldChar w:fldCharType="begin"/>
      </w:r>
      <w:r>
        <w:instrText xml:space="preserve"> HYPERLINK \l _Toc13781 </w:instrText>
      </w:r>
      <w:r>
        <w:fldChar w:fldCharType="separate"/>
      </w:r>
      <w:r>
        <w:rPr>
          <w:rFonts w:hint="default" w:ascii="Times New Roman" w:hAnsi="Times New Roman" w:cs="Times New Roman"/>
          <w:lang w:val="vi-VN"/>
        </w:rPr>
        <w:t>1</w:t>
      </w:r>
      <w:r>
        <w:rPr>
          <w:rFonts w:ascii="Times New Roman" w:hAnsi="Times New Roman" w:cs="Times New Roman"/>
          <w:lang w:val="en-GB"/>
        </w:rPr>
        <w:t>.3.4 Lý do chọn C#</w:t>
      </w:r>
      <w:r>
        <w:tab/>
      </w:r>
      <w:r>
        <w:fldChar w:fldCharType="begin"/>
      </w:r>
      <w:r>
        <w:instrText xml:space="preserve"> PAGEREF _Toc13781 \h </w:instrText>
      </w:r>
      <w:r>
        <w:fldChar w:fldCharType="separate"/>
      </w:r>
      <w:r>
        <w:t>5</w:t>
      </w:r>
      <w:r>
        <w:fldChar w:fldCharType="end"/>
      </w:r>
      <w:r>
        <w:fldChar w:fldCharType="end"/>
      </w:r>
    </w:p>
    <w:p w14:paraId="6113C639">
      <w:pPr>
        <w:pStyle w:val="40"/>
        <w:tabs>
          <w:tab w:val="right" w:leader="dot" w:pos="9292"/>
        </w:tabs>
      </w:pPr>
      <w:r>
        <w:fldChar w:fldCharType="begin"/>
      </w:r>
      <w:r>
        <w:instrText xml:space="preserve"> HYPERLINK \l _Toc28234 </w:instrText>
      </w:r>
      <w:r>
        <w:fldChar w:fldCharType="separate"/>
      </w:r>
      <w:r>
        <w:rPr>
          <w:rFonts w:hint="default" w:ascii="Times New Roman" w:hAnsi="Times New Roman" w:cs="Times New Roman"/>
          <w:szCs w:val="28"/>
          <w:lang w:val="vi-VN"/>
        </w:rPr>
        <w:t>1</w:t>
      </w:r>
      <w:r>
        <w:rPr>
          <w:rFonts w:ascii="Times New Roman" w:hAnsi="Times New Roman" w:cs="Times New Roman"/>
          <w:szCs w:val="28"/>
        </w:rPr>
        <w:t>.4 Giới thiệu các thành phần giao diện trong ASP.NET Core MVC</w:t>
      </w:r>
      <w:r>
        <w:tab/>
      </w:r>
      <w:r>
        <w:fldChar w:fldCharType="begin"/>
      </w:r>
      <w:r>
        <w:instrText xml:space="preserve"> PAGEREF _Toc28234 \h </w:instrText>
      </w:r>
      <w:r>
        <w:fldChar w:fldCharType="separate"/>
      </w:r>
      <w:r>
        <w:t>6</w:t>
      </w:r>
      <w:r>
        <w:fldChar w:fldCharType="end"/>
      </w:r>
      <w:r>
        <w:fldChar w:fldCharType="end"/>
      </w:r>
    </w:p>
    <w:p w14:paraId="7DBE38D4">
      <w:pPr>
        <w:pStyle w:val="41"/>
        <w:tabs>
          <w:tab w:val="right" w:leader="dot" w:pos="9292"/>
          <w:tab w:val="clear" w:pos="9282"/>
        </w:tabs>
      </w:pPr>
      <w:r>
        <w:fldChar w:fldCharType="begin"/>
      </w:r>
      <w:r>
        <w:instrText xml:space="preserve"> HYPERLINK \l _Toc4831 </w:instrText>
      </w:r>
      <w:r>
        <w:fldChar w:fldCharType="separate"/>
      </w:r>
      <w:r>
        <w:rPr>
          <w:rFonts w:hint="default" w:ascii="Times New Roman" w:hAnsi="Times New Roman" w:cs="Times New Roman"/>
          <w:lang w:val="vi-VN"/>
        </w:rPr>
        <w:t>1</w:t>
      </w:r>
      <w:r>
        <w:rPr>
          <w:rFonts w:ascii="Times New Roman" w:hAnsi="Times New Roman" w:cs="Times New Roman"/>
          <w:lang w:val="en-GB"/>
        </w:rPr>
        <w:t>.4.1 Khái niệm</w:t>
      </w:r>
      <w:r>
        <w:tab/>
      </w:r>
      <w:r>
        <w:fldChar w:fldCharType="begin"/>
      </w:r>
      <w:r>
        <w:instrText xml:space="preserve"> PAGEREF _Toc4831 \h </w:instrText>
      </w:r>
      <w:r>
        <w:fldChar w:fldCharType="separate"/>
      </w:r>
      <w:r>
        <w:t>6</w:t>
      </w:r>
      <w:r>
        <w:fldChar w:fldCharType="end"/>
      </w:r>
      <w:r>
        <w:fldChar w:fldCharType="end"/>
      </w:r>
    </w:p>
    <w:p w14:paraId="5FA641DA">
      <w:pPr>
        <w:pStyle w:val="41"/>
        <w:tabs>
          <w:tab w:val="right" w:leader="dot" w:pos="9292"/>
          <w:tab w:val="clear" w:pos="9282"/>
        </w:tabs>
      </w:pPr>
      <w:r>
        <w:fldChar w:fldCharType="begin"/>
      </w:r>
      <w:r>
        <w:instrText xml:space="preserve"> HYPERLINK \l _Toc11574 </w:instrText>
      </w:r>
      <w:r>
        <w:fldChar w:fldCharType="separate"/>
      </w:r>
      <w:r>
        <w:rPr>
          <w:rFonts w:hint="default" w:ascii="Times New Roman" w:hAnsi="Times New Roman" w:cs="Times New Roman"/>
          <w:lang w:val="vi-VN"/>
        </w:rPr>
        <w:t>1</w:t>
      </w:r>
      <w:r>
        <w:rPr>
          <w:rFonts w:ascii="Times New Roman" w:hAnsi="Times New Roman" w:cs="Times New Roman"/>
          <w:lang w:val="en-GB"/>
        </w:rPr>
        <w:t>.4.2 Vai trò của View trong hệ thống</w:t>
      </w:r>
      <w:r>
        <w:tab/>
      </w:r>
      <w:r>
        <w:fldChar w:fldCharType="begin"/>
      </w:r>
      <w:r>
        <w:instrText xml:space="preserve"> PAGEREF _Toc11574 \h </w:instrText>
      </w:r>
      <w:r>
        <w:fldChar w:fldCharType="separate"/>
      </w:r>
      <w:r>
        <w:t>6</w:t>
      </w:r>
      <w:r>
        <w:fldChar w:fldCharType="end"/>
      </w:r>
      <w:r>
        <w:fldChar w:fldCharType="end"/>
      </w:r>
    </w:p>
    <w:p w14:paraId="485BE051">
      <w:pPr>
        <w:pStyle w:val="41"/>
        <w:tabs>
          <w:tab w:val="right" w:leader="dot" w:pos="9292"/>
          <w:tab w:val="clear" w:pos="9282"/>
        </w:tabs>
      </w:pPr>
      <w:r>
        <w:fldChar w:fldCharType="begin"/>
      </w:r>
      <w:r>
        <w:instrText xml:space="preserve"> HYPERLINK \l _Toc12322 </w:instrText>
      </w:r>
      <w:r>
        <w:fldChar w:fldCharType="separate"/>
      </w:r>
      <w:r>
        <w:rPr>
          <w:rFonts w:hint="default" w:ascii="Times New Roman" w:hAnsi="Times New Roman" w:cs="Times New Roman"/>
          <w:lang w:val="vi-VN"/>
        </w:rPr>
        <w:t>1</w:t>
      </w:r>
      <w:r>
        <w:rPr>
          <w:rFonts w:ascii="Times New Roman" w:hAnsi="Times New Roman" w:cs="Times New Roman"/>
          <w:lang w:val="en-GB"/>
        </w:rPr>
        <w:t>.4.3 Razor View Engine</w:t>
      </w:r>
      <w:r>
        <w:tab/>
      </w:r>
      <w:r>
        <w:fldChar w:fldCharType="begin"/>
      </w:r>
      <w:r>
        <w:instrText xml:space="preserve"> PAGEREF _Toc12322 \h </w:instrText>
      </w:r>
      <w:r>
        <w:fldChar w:fldCharType="separate"/>
      </w:r>
      <w:r>
        <w:t>6</w:t>
      </w:r>
      <w:r>
        <w:fldChar w:fldCharType="end"/>
      </w:r>
      <w:r>
        <w:fldChar w:fldCharType="end"/>
      </w:r>
    </w:p>
    <w:p w14:paraId="2918F71C">
      <w:pPr>
        <w:pStyle w:val="41"/>
        <w:tabs>
          <w:tab w:val="right" w:leader="dot" w:pos="9292"/>
          <w:tab w:val="clear" w:pos="9282"/>
        </w:tabs>
      </w:pPr>
      <w:r>
        <w:fldChar w:fldCharType="begin"/>
      </w:r>
      <w:r>
        <w:instrText xml:space="preserve"> HYPERLINK \l _Toc13049 </w:instrText>
      </w:r>
      <w:r>
        <w:fldChar w:fldCharType="separate"/>
      </w:r>
      <w:r>
        <w:rPr>
          <w:rFonts w:hint="default" w:ascii="Times New Roman" w:hAnsi="Times New Roman" w:cs="Times New Roman"/>
          <w:lang w:val="vi-VN"/>
        </w:rPr>
        <w:t>1</w:t>
      </w:r>
      <w:r>
        <w:rPr>
          <w:rFonts w:ascii="Times New Roman" w:hAnsi="Times New Roman" w:cs="Times New Roman"/>
          <w:lang w:val="en-GB"/>
        </w:rPr>
        <w:t>.4.4 Ứng dụng trong đề tài</w:t>
      </w:r>
      <w:r>
        <w:tab/>
      </w:r>
      <w:r>
        <w:fldChar w:fldCharType="begin"/>
      </w:r>
      <w:r>
        <w:instrText xml:space="preserve"> PAGEREF _Toc13049 \h </w:instrText>
      </w:r>
      <w:r>
        <w:fldChar w:fldCharType="separate"/>
      </w:r>
      <w:r>
        <w:t>7</w:t>
      </w:r>
      <w:r>
        <w:fldChar w:fldCharType="end"/>
      </w:r>
      <w:r>
        <w:fldChar w:fldCharType="end"/>
      </w:r>
    </w:p>
    <w:p w14:paraId="0564CFAB">
      <w:pPr>
        <w:pStyle w:val="40"/>
        <w:tabs>
          <w:tab w:val="right" w:leader="dot" w:pos="9292"/>
        </w:tabs>
      </w:pPr>
      <w:r>
        <w:fldChar w:fldCharType="begin"/>
      </w:r>
      <w:r>
        <w:instrText xml:space="preserve"> HYPERLINK \l _Toc17234 </w:instrText>
      </w:r>
      <w:r>
        <w:fldChar w:fldCharType="separate"/>
      </w:r>
      <w:r>
        <w:rPr>
          <w:rFonts w:hint="default" w:cs="Times New Roman"/>
          <w:lang w:val="vi-VN"/>
        </w:rPr>
        <w:t>1</w:t>
      </w:r>
      <w:r>
        <w:rPr>
          <w:rFonts w:cs="Times New Roman"/>
        </w:rPr>
        <w:t>.5 Giới thiệu Entity Framework Core và truy cập cơ sở dữ liệu</w:t>
      </w:r>
      <w:r>
        <w:tab/>
      </w:r>
      <w:r>
        <w:fldChar w:fldCharType="begin"/>
      </w:r>
      <w:r>
        <w:instrText xml:space="preserve"> PAGEREF _Toc17234 \h </w:instrText>
      </w:r>
      <w:r>
        <w:fldChar w:fldCharType="separate"/>
      </w:r>
      <w:r>
        <w:t>7</w:t>
      </w:r>
      <w:r>
        <w:fldChar w:fldCharType="end"/>
      </w:r>
      <w:r>
        <w:fldChar w:fldCharType="end"/>
      </w:r>
    </w:p>
    <w:p w14:paraId="08FDDBE3">
      <w:pPr>
        <w:pStyle w:val="41"/>
        <w:tabs>
          <w:tab w:val="right" w:leader="dot" w:pos="9292"/>
          <w:tab w:val="clear" w:pos="9282"/>
        </w:tabs>
      </w:pPr>
      <w:r>
        <w:fldChar w:fldCharType="begin"/>
      </w:r>
      <w:r>
        <w:instrText xml:space="preserve"> HYPERLINK \l _Toc21660 </w:instrText>
      </w:r>
      <w:r>
        <w:fldChar w:fldCharType="separate"/>
      </w:r>
      <w:r>
        <w:rPr>
          <w:rFonts w:hint="default" w:ascii="Times New Roman" w:hAnsi="Times New Roman" w:cs="Times New Roman"/>
          <w:lang w:val="vi-VN"/>
        </w:rPr>
        <w:t>1</w:t>
      </w:r>
      <w:r>
        <w:rPr>
          <w:rFonts w:ascii="Times New Roman" w:hAnsi="Times New Roman" w:cs="Times New Roman"/>
          <w:lang w:val="en-GB"/>
        </w:rPr>
        <w:t>.5.1 Khái niệm về Entity Framework Core</w:t>
      </w:r>
      <w:r>
        <w:tab/>
      </w:r>
      <w:r>
        <w:fldChar w:fldCharType="begin"/>
      </w:r>
      <w:r>
        <w:instrText xml:space="preserve"> PAGEREF _Toc21660 \h </w:instrText>
      </w:r>
      <w:r>
        <w:fldChar w:fldCharType="separate"/>
      </w:r>
      <w:r>
        <w:t>7</w:t>
      </w:r>
      <w:r>
        <w:fldChar w:fldCharType="end"/>
      </w:r>
      <w:r>
        <w:fldChar w:fldCharType="end"/>
      </w:r>
    </w:p>
    <w:p w14:paraId="6F44B862">
      <w:pPr>
        <w:pStyle w:val="41"/>
        <w:tabs>
          <w:tab w:val="right" w:leader="dot" w:pos="9292"/>
          <w:tab w:val="clear" w:pos="9282"/>
        </w:tabs>
      </w:pPr>
      <w:r>
        <w:fldChar w:fldCharType="begin"/>
      </w:r>
      <w:r>
        <w:instrText xml:space="preserve"> HYPERLINK \l _Toc29422 </w:instrText>
      </w:r>
      <w:r>
        <w:fldChar w:fldCharType="separate"/>
      </w:r>
      <w:r>
        <w:rPr>
          <w:rFonts w:hint="default" w:ascii="Times New Roman" w:hAnsi="Times New Roman" w:cs="Times New Roman"/>
          <w:lang w:val="vi-VN"/>
        </w:rPr>
        <w:t>1</w:t>
      </w:r>
      <w:r>
        <w:rPr>
          <w:rFonts w:ascii="Times New Roman" w:hAnsi="Times New Roman" w:cs="Times New Roman"/>
          <w:lang w:val="en-GB"/>
        </w:rPr>
        <w:t>.5.2 Các thành phần chính</w:t>
      </w:r>
      <w:r>
        <w:tab/>
      </w:r>
      <w:r>
        <w:fldChar w:fldCharType="begin"/>
      </w:r>
      <w:r>
        <w:instrText xml:space="preserve"> PAGEREF _Toc29422 \h </w:instrText>
      </w:r>
      <w:r>
        <w:fldChar w:fldCharType="separate"/>
      </w:r>
      <w:r>
        <w:t>7</w:t>
      </w:r>
      <w:r>
        <w:fldChar w:fldCharType="end"/>
      </w:r>
      <w:r>
        <w:fldChar w:fldCharType="end"/>
      </w:r>
    </w:p>
    <w:p w14:paraId="2D4A2D57">
      <w:pPr>
        <w:pStyle w:val="41"/>
        <w:tabs>
          <w:tab w:val="right" w:leader="dot" w:pos="9292"/>
          <w:tab w:val="clear" w:pos="9282"/>
        </w:tabs>
      </w:pPr>
      <w:r>
        <w:fldChar w:fldCharType="begin"/>
      </w:r>
      <w:r>
        <w:instrText xml:space="preserve"> HYPERLINK \l _Toc5586 </w:instrText>
      </w:r>
      <w:r>
        <w:fldChar w:fldCharType="separate"/>
      </w:r>
      <w:r>
        <w:rPr>
          <w:rFonts w:hint="default" w:ascii="Times New Roman" w:hAnsi="Times New Roman" w:cs="Times New Roman"/>
          <w:lang w:val="vi-VN"/>
        </w:rPr>
        <w:t>1</w:t>
      </w:r>
      <w:r>
        <w:rPr>
          <w:rFonts w:ascii="Times New Roman" w:hAnsi="Times New Roman" w:cs="Times New Roman"/>
          <w:lang w:val="en-GB"/>
        </w:rPr>
        <w:t>.5.3 Vai trò của Entity Framework Core trong đề tài</w:t>
      </w:r>
      <w:r>
        <w:tab/>
      </w:r>
      <w:r>
        <w:fldChar w:fldCharType="begin"/>
      </w:r>
      <w:r>
        <w:instrText xml:space="preserve"> PAGEREF _Toc5586 \h </w:instrText>
      </w:r>
      <w:r>
        <w:fldChar w:fldCharType="separate"/>
      </w:r>
      <w:r>
        <w:t>7</w:t>
      </w:r>
      <w:r>
        <w:fldChar w:fldCharType="end"/>
      </w:r>
      <w:r>
        <w:fldChar w:fldCharType="end"/>
      </w:r>
    </w:p>
    <w:p w14:paraId="26D22A3D">
      <w:pPr>
        <w:pStyle w:val="41"/>
        <w:tabs>
          <w:tab w:val="right" w:leader="dot" w:pos="9292"/>
          <w:tab w:val="clear" w:pos="9282"/>
        </w:tabs>
      </w:pPr>
      <w:r>
        <w:fldChar w:fldCharType="begin"/>
      </w:r>
      <w:r>
        <w:instrText xml:space="preserve"> HYPERLINK \l _Toc5709 </w:instrText>
      </w:r>
      <w:r>
        <w:fldChar w:fldCharType="separate"/>
      </w:r>
      <w:r>
        <w:rPr>
          <w:rFonts w:hint="default" w:ascii="Times New Roman" w:hAnsi="Times New Roman" w:cs="Times New Roman"/>
          <w:lang w:val="vi-VN"/>
        </w:rPr>
        <w:t>1</w:t>
      </w:r>
      <w:r>
        <w:rPr>
          <w:rFonts w:ascii="Times New Roman" w:hAnsi="Times New Roman" w:cs="Times New Roman"/>
          <w:lang w:val="en-GB"/>
        </w:rPr>
        <w:t>.5.4 Lợi ích khi sử dụng</w:t>
      </w:r>
      <w:r>
        <w:tab/>
      </w:r>
      <w:r>
        <w:fldChar w:fldCharType="begin"/>
      </w:r>
      <w:r>
        <w:instrText xml:space="preserve"> PAGEREF _Toc5709 \h </w:instrText>
      </w:r>
      <w:r>
        <w:fldChar w:fldCharType="separate"/>
      </w:r>
      <w:r>
        <w:t>8</w:t>
      </w:r>
      <w:r>
        <w:fldChar w:fldCharType="end"/>
      </w:r>
      <w:r>
        <w:fldChar w:fldCharType="end"/>
      </w:r>
    </w:p>
    <w:p w14:paraId="0838E7AA">
      <w:pPr>
        <w:pStyle w:val="40"/>
        <w:tabs>
          <w:tab w:val="right" w:leader="dot" w:pos="9292"/>
        </w:tabs>
      </w:pPr>
      <w:r>
        <w:fldChar w:fldCharType="begin"/>
      </w:r>
      <w:r>
        <w:instrText xml:space="preserve"> HYPERLINK \l _Toc29018 </w:instrText>
      </w:r>
      <w:r>
        <w:fldChar w:fldCharType="separate"/>
      </w:r>
      <w:r>
        <w:rPr>
          <w:rFonts w:hint="default" w:cs="Times New Roman"/>
          <w:lang w:val="vi-VN"/>
        </w:rPr>
        <w:t>1</w:t>
      </w:r>
      <w:r>
        <w:rPr>
          <w:rFonts w:cs="Times New Roman"/>
        </w:rPr>
        <w:t>.6 Giới thiệu về SQL Server</w:t>
      </w:r>
      <w:r>
        <w:tab/>
      </w:r>
      <w:r>
        <w:fldChar w:fldCharType="begin"/>
      </w:r>
      <w:r>
        <w:instrText xml:space="preserve"> PAGEREF _Toc29018 \h </w:instrText>
      </w:r>
      <w:r>
        <w:fldChar w:fldCharType="separate"/>
      </w:r>
      <w:r>
        <w:t>8</w:t>
      </w:r>
      <w:r>
        <w:fldChar w:fldCharType="end"/>
      </w:r>
      <w:r>
        <w:fldChar w:fldCharType="end"/>
      </w:r>
    </w:p>
    <w:p w14:paraId="27EF9977">
      <w:pPr>
        <w:pStyle w:val="41"/>
        <w:tabs>
          <w:tab w:val="right" w:leader="dot" w:pos="9292"/>
          <w:tab w:val="clear" w:pos="9282"/>
        </w:tabs>
      </w:pPr>
      <w:r>
        <w:fldChar w:fldCharType="begin"/>
      </w:r>
      <w:r>
        <w:instrText xml:space="preserve"> HYPERLINK \l _Toc17122 </w:instrText>
      </w:r>
      <w:r>
        <w:fldChar w:fldCharType="separate"/>
      </w:r>
      <w:r>
        <w:rPr>
          <w:rFonts w:hint="default" w:ascii="Times New Roman" w:hAnsi="Times New Roman" w:cs="Times New Roman"/>
          <w:lang w:val="vi-VN"/>
        </w:rPr>
        <w:t>1</w:t>
      </w:r>
      <w:r>
        <w:rPr>
          <w:rFonts w:ascii="Times New Roman" w:hAnsi="Times New Roman" w:cs="Times New Roman"/>
          <w:lang w:val="en-GB"/>
        </w:rPr>
        <w:t>.6.1 Khái niệm</w:t>
      </w:r>
      <w:r>
        <w:tab/>
      </w:r>
      <w:r>
        <w:fldChar w:fldCharType="begin"/>
      </w:r>
      <w:r>
        <w:instrText xml:space="preserve"> PAGEREF _Toc17122 \h </w:instrText>
      </w:r>
      <w:r>
        <w:fldChar w:fldCharType="separate"/>
      </w:r>
      <w:r>
        <w:t>8</w:t>
      </w:r>
      <w:r>
        <w:fldChar w:fldCharType="end"/>
      </w:r>
      <w:r>
        <w:fldChar w:fldCharType="end"/>
      </w:r>
    </w:p>
    <w:p w14:paraId="2008101D">
      <w:pPr>
        <w:pStyle w:val="41"/>
        <w:tabs>
          <w:tab w:val="right" w:leader="dot" w:pos="9292"/>
          <w:tab w:val="clear" w:pos="9282"/>
        </w:tabs>
      </w:pPr>
      <w:r>
        <w:fldChar w:fldCharType="begin"/>
      </w:r>
      <w:r>
        <w:instrText xml:space="preserve"> HYPERLINK \l _Toc32175 </w:instrText>
      </w:r>
      <w:r>
        <w:fldChar w:fldCharType="separate"/>
      </w:r>
      <w:r>
        <w:rPr>
          <w:rFonts w:hint="default" w:ascii="Times New Roman" w:hAnsi="Times New Roman" w:cs="Times New Roman"/>
          <w:lang w:val="vi-VN"/>
        </w:rPr>
        <w:t>1</w:t>
      </w:r>
      <w:r>
        <w:rPr>
          <w:rFonts w:ascii="Times New Roman" w:hAnsi="Times New Roman" w:cs="Times New Roman"/>
          <w:lang w:val="en-GB"/>
        </w:rPr>
        <w:t>.6.2 Vai trò của SQL Server trong đề tài</w:t>
      </w:r>
      <w:r>
        <w:tab/>
      </w:r>
      <w:r>
        <w:fldChar w:fldCharType="begin"/>
      </w:r>
      <w:r>
        <w:instrText xml:space="preserve"> PAGEREF _Toc32175 \h </w:instrText>
      </w:r>
      <w:r>
        <w:fldChar w:fldCharType="separate"/>
      </w:r>
      <w:r>
        <w:t>8</w:t>
      </w:r>
      <w:r>
        <w:fldChar w:fldCharType="end"/>
      </w:r>
      <w:r>
        <w:fldChar w:fldCharType="end"/>
      </w:r>
    </w:p>
    <w:p w14:paraId="06BF14A9">
      <w:pPr>
        <w:pStyle w:val="41"/>
        <w:tabs>
          <w:tab w:val="right" w:leader="dot" w:pos="9292"/>
          <w:tab w:val="clear" w:pos="9282"/>
        </w:tabs>
      </w:pPr>
      <w:r>
        <w:fldChar w:fldCharType="begin"/>
      </w:r>
      <w:r>
        <w:instrText xml:space="preserve"> HYPERLINK \l _Toc30928 </w:instrText>
      </w:r>
      <w:r>
        <w:fldChar w:fldCharType="separate"/>
      </w:r>
      <w:r>
        <w:rPr>
          <w:rFonts w:hint="default" w:ascii="Times New Roman" w:hAnsi="Times New Roman" w:cs="Times New Roman"/>
          <w:lang w:val="vi-VN"/>
        </w:rPr>
        <w:t>1</w:t>
      </w:r>
      <w:r>
        <w:rPr>
          <w:rFonts w:ascii="Times New Roman" w:hAnsi="Times New Roman" w:cs="Times New Roman"/>
          <w:lang w:val="en-GB"/>
        </w:rPr>
        <w:t>.6.3 Các bảng dữ liệu chính trong hệ thống</w:t>
      </w:r>
      <w:r>
        <w:tab/>
      </w:r>
      <w:r>
        <w:fldChar w:fldCharType="begin"/>
      </w:r>
      <w:r>
        <w:instrText xml:space="preserve"> PAGEREF _Toc30928 \h </w:instrText>
      </w:r>
      <w:r>
        <w:fldChar w:fldCharType="separate"/>
      </w:r>
      <w:r>
        <w:t>8</w:t>
      </w:r>
      <w:r>
        <w:fldChar w:fldCharType="end"/>
      </w:r>
      <w:r>
        <w:fldChar w:fldCharType="end"/>
      </w:r>
    </w:p>
    <w:p w14:paraId="71982FF0">
      <w:pPr>
        <w:pStyle w:val="41"/>
        <w:tabs>
          <w:tab w:val="right" w:leader="dot" w:pos="9292"/>
          <w:tab w:val="clear" w:pos="9282"/>
        </w:tabs>
      </w:pPr>
      <w:r>
        <w:fldChar w:fldCharType="begin"/>
      </w:r>
      <w:r>
        <w:instrText xml:space="preserve"> HYPERLINK \l _Toc6084 </w:instrText>
      </w:r>
      <w:r>
        <w:fldChar w:fldCharType="separate"/>
      </w:r>
      <w:r>
        <w:rPr>
          <w:rFonts w:hint="default" w:ascii="Times New Roman" w:hAnsi="Times New Roman" w:cs="Times New Roman"/>
          <w:lang w:val="vi-VN"/>
        </w:rPr>
        <w:t>1</w:t>
      </w:r>
      <w:r>
        <w:rPr>
          <w:rFonts w:ascii="Times New Roman" w:hAnsi="Times New Roman" w:cs="Times New Roman"/>
          <w:lang w:val="en-GB"/>
        </w:rPr>
        <w:t>.6.4 Lý do chọn SQL Server</w:t>
      </w:r>
      <w:r>
        <w:tab/>
      </w:r>
      <w:r>
        <w:fldChar w:fldCharType="begin"/>
      </w:r>
      <w:r>
        <w:instrText xml:space="preserve"> PAGEREF _Toc6084 \h </w:instrText>
      </w:r>
      <w:r>
        <w:fldChar w:fldCharType="separate"/>
      </w:r>
      <w:r>
        <w:t>9</w:t>
      </w:r>
      <w:r>
        <w:fldChar w:fldCharType="end"/>
      </w:r>
      <w:r>
        <w:fldChar w:fldCharType="end"/>
      </w:r>
    </w:p>
    <w:p w14:paraId="6EB4EEFB">
      <w:pPr>
        <w:pStyle w:val="40"/>
        <w:tabs>
          <w:tab w:val="right" w:leader="dot" w:pos="9292"/>
        </w:tabs>
      </w:pPr>
      <w:r>
        <w:fldChar w:fldCharType="begin"/>
      </w:r>
      <w:r>
        <w:instrText xml:space="preserve"> HYPERLINK \l _Toc4367 </w:instrText>
      </w:r>
      <w:r>
        <w:fldChar w:fldCharType="separate"/>
      </w:r>
      <w:r>
        <w:rPr>
          <w:rFonts w:hint="default" w:ascii="Times New Roman" w:hAnsi="Times New Roman" w:cs="Times New Roman"/>
          <w:szCs w:val="28"/>
          <w:lang w:val="vi-VN"/>
        </w:rPr>
        <w:t>1</w:t>
      </w:r>
      <w:r>
        <w:rPr>
          <w:rFonts w:ascii="Times New Roman" w:hAnsi="Times New Roman" w:cs="Times New Roman"/>
          <w:szCs w:val="28"/>
          <w:lang w:val="en-GB"/>
        </w:rPr>
        <w:t>.7 Giới thiệu về Bootstrap</w:t>
      </w:r>
      <w:r>
        <w:tab/>
      </w:r>
      <w:r>
        <w:fldChar w:fldCharType="begin"/>
      </w:r>
      <w:r>
        <w:instrText xml:space="preserve"> PAGEREF _Toc4367 \h </w:instrText>
      </w:r>
      <w:r>
        <w:fldChar w:fldCharType="separate"/>
      </w:r>
      <w:r>
        <w:t>9</w:t>
      </w:r>
      <w:r>
        <w:fldChar w:fldCharType="end"/>
      </w:r>
      <w:r>
        <w:fldChar w:fldCharType="end"/>
      </w:r>
    </w:p>
    <w:p w14:paraId="236102F6">
      <w:pPr>
        <w:pStyle w:val="41"/>
        <w:tabs>
          <w:tab w:val="right" w:leader="dot" w:pos="9292"/>
          <w:tab w:val="clear" w:pos="9282"/>
        </w:tabs>
      </w:pPr>
      <w:r>
        <w:fldChar w:fldCharType="begin"/>
      </w:r>
      <w:r>
        <w:instrText xml:space="preserve"> HYPERLINK \l _Toc19751 </w:instrText>
      </w:r>
      <w:r>
        <w:fldChar w:fldCharType="separate"/>
      </w:r>
      <w:r>
        <w:rPr>
          <w:rFonts w:hint="default" w:ascii="Times New Roman" w:hAnsi="Times New Roman" w:cs="Times New Roman"/>
          <w:lang w:val="vi-VN"/>
        </w:rPr>
        <w:t>1</w:t>
      </w:r>
      <w:r>
        <w:rPr>
          <w:rFonts w:ascii="Times New Roman" w:hAnsi="Times New Roman" w:cs="Times New Roman"/>
          <w:lang w:val="en-GB"/>
        </w:rPr>
        <w:t>.7.1 Khái niệm</w:t>
      </w:r>
      <w:r>
        <w:tab/>
      </w:r>
      <w:r>
        <w:fldChar w:fldCharType="begin"/>
      </w:r>
      <w:r>
        <w:instrText xml:space="preserve"> PAGEREF _Toc19751 \h </w:instrText>
      </w:r>
      <w:r>
        <w:fldChar w:fldCharType="separate"/>
      </w:r>
      <w:r>
        <w:t>9</w:t>
      </w:r>
      <w:r>
        <w:fldChar w:fldCharType="end"/>
      </w:r>
      <w:r>
        <w:fldChar w:fldCharType="end"/>
      </w:r>
    </w:p>
    <w:p w14:paraId="42999D89">
      <w:pPr>
        <w:pStyle w:val="41"/>
        <w:tabs>
          <w:tab w:val="right" w:leader="dot" w:pos="9292"/>
          <w:tab w:val="clear" w:pos="9282"/>
        </w:tabs>
      </w:pPr>
      <w:r>
        <w:fldChar w:fldCharType="begin"/>
      </w:r>
      <w:r>
        <w:instrText xml:space="preserve"> HYPERLINK \l _Toc24999 </w:instrText>
      </w:r>
      <w:r>
        <w:fldChar w:fldCharType="separate"/>
      </w:r>
      <w:r>
        <w:rPr>
          <w:rFonts w:hint="default" w:ascii="Times New Roman" w:hAnsi="Times New Roman" w:cs="Times New Roman"/>
          <w:lang w:val="vi-VN"/>
        </w:rPr>
        <w:t>1</w:t>
      </w:r>
      <w:r>
        <w:rPr>
          <w:rFonts w:ascii="Times New Roman" w:hAnsi="Times New Roman" w:cs="Times New Roman"/>
          <w:lang w:val="en-GB"/>
        </w:rPr>
        <w:t>.7.2 Đặc điểm nổi bật</w:t>
      </w:r>
      <w:r>
        <w:tab/>
      </w:r>
      <w:r>
        <w:fldChar w:fldCharType="begin"/>
      </w:r>
      <w:r>
        <w:instrText xml:space="preserve"> PAGEREF _Toc24999 \h </w:instrText>
      </w:r>
      <w:r>
        <w:fldChar w:fldCharType="separate"/>
      </w:r>
      <w:r>
        <w:t>9</w:t>
      </w:r>
      <w:r>
        <w:fldChar w:fldCharType="end"/>
      </w:r>
      <w:r>
        <w:fldChar w:fldCharType="end"/>
      </w:r>
    </w:p>
    <w:p w14:paraId="4865564C">
      <w:pPr>
        <w:pStyle w:val="41"/>
        <w:tabs>
          <w:tab w:val="right" w:leader="dot" w:pos="9292"/>
          <w:tab w:val="clear" w:pos="9282"/>
        </w:tabs>
      </w:pPr>
      <w:r>
        <w:fldChar w:fldCharType="begin"/>
      </w:r>
      <w:r>
        <w:instrText xml:space="preserve"> HYPERLINK \l _Toc18371 </w:instrText>
      </w:r>
      <w:r>
        <w:fldChar w:fldCharType="separate"/>
      </w:r>
      <w:r>
        <w:rPr>
          <w:rFonts w:hint="default" w:ascii="Times New Roman" w:hAnsi="Times New Roman" w:cs="Times New Roman"/>
          <w:lang w:val="vi-VN"/>
        </w:rPr>
        <w:t>1</w:t>
      </w:r>
      <w:r>
        <w:rPr>
          <w:rFonts w:ascii="Times New Roman" w:hAnsi="Times New Roman" w:cs="Times New Roman"/>
          <w:lang w:val="en-GB"/>
        </w:rPr>
        <w:t>.7.3 Vai trò của Bootstrap trong đề tài</w:t>
      </w:r>
      <w:r>
        <w:tab/>
      </w:r>
      <w:r>
        <w:fldChar w:fldCharType="begin"/>
      </w:r>
      <w:r>
        <w:instrText xml:space="preserve"> PAGEREF _Toc18371 \h </w:instrText>
      </w:r>
      <w:r>
        <w:fldChar w:fldCharType="separate"/>
      </w:r>
      <w:r>
        <w:t>9</w:t>
      </w:r>
      <w:r>
        <w:fldChar w:fldCharType="end"/>
      </w:r>
      <w:r>
        <w:fldChar w:fldCharType="end"/>
      </w:r>
    </w:p>
    <w:p w14:paraId="044E0C51">
      <w:pPr>
        <w:pStyle w:val="41"/>
        <w:tabs>
          <w:tab w:val="right" w:leader="dot" w:pos="9292"/>
          <w:tab w:val="clear" w:pos="9282"/>
        </w:tabs>
      </w:pPr>
      <w:r>
        <w:fldChar w:fldCharType="begin"/>
      </w:r>
      <w:r>
        <w:instrText xml:space="preserve"> HYPERLINK \l _Toc28874 </w:instrText>
      </w:r>
      <w:r>
        <w:fldChar w:fldCharType="separate"/>
      </w:r>
      <w:r>
        <w:rPr>
          <w:rFonts w:hint="default" w:ascii="Times New Roman" w:hAnsi="Times New Roman" w:cs="Times New Roman"/>
          <w:lang w:val="vi-VN"/>
        </w:rPr>
        <w:t>1</w:t>
      </w:r>
      <w:r>
        <w:rPr>
          <w:rFonts w:ascii="Times New Roman" w:hAnsi="Times New Roman" w:cs="Times New Roman"/>
          <w:lang w:val="en-GB"/>
        </w:rPr>
        <w:t>.7.4 Lý do sử dụng Bootstrap</w:t>
      </w:r>
      <w:r>
        <w:tab/>
      </w:r>
      <w:r>
        <w:fldChar w:fldCharType="begin"/>
      </w:r>
      <w:r>
        <w:instrText xml:space="preserve"> PAGEREF _Toc28874 \h </w:instrText>
      </w:r>
      <w:r>
        <w:fldChar w:fldCharType="separate"/>
      </w:r>
      <w:r>
        <w:t>10</w:t>
      </w:r>
      <w:r>
        <w:fldChar w:fldCharType="end"/>
      </w:r>
      <w:r>
        <w:fldChar w:fldCharType="end"/>
      </w:r>
    </w:p>
    <w:p w14:paraId="2121D327">
      <w:pPr>
        <w:pStyle w:val="40"/>
        <w:tabs>
          <w:tab w:val="right" w:leader="dot" w:pos="9292"/>
        </w:tabs>
      </w:pPr>
      <w:r>
        <w:fldChar w:fldCharType="begin"/>
      </w:r>
      <w:r>
        <w:instrText xml:space="preserve"> HYPERLINK \l _Toc20752 </w:instrText>
      </w:r>
      <w:r>
        <w:fldChar w:fldCharType="separate"/>
      </w:r>
      <w:r>
        <w:rPr>
          <w:rFonts w:hint="default" w:ascii="Times New Roman" w:hAnsi="Times New Roman" w:cs="Times New Roman"/>
          <w:szCs w:val="28"/>
          <w:lang w:val="vi-VN"/>
        </w:rPr>
        <w:t>1</w:t>
      </w:r>
      <w:r>
        <w:rPr>
          <w:rFonts w:ascii="Times New Roman" w:hAnsi="Times New Roman" w:cs="Times New Roman"/>
          <w:szCs w:val="28"/>
          <w:lang w:val="en-GB"/>
        </w:rPr>
        <w:t>.8 Kết luận chương 2</w:t>
      </w:r>
      <w:r>
        <w:tab/>
      </w:r>
      <w:r>
        <w:fldChar w:fldCharType="begin"/>
      </w:r>
      <w:r>
        <w:instrText xml:space="preserve"> PAGEREF _Toc20752 \h </w:instrText>
      </w:r>
      <w:r>
        <w:fldChar w:fldCharType="separate"/>
      </w:r>
      <w:r>
        <w:t>10</w:t>
      </w:r>
      <w:r>
        <w:fldChar w:fldCharType="end"/>
      </w:r>
      <w:r>
        <w:fldChar w:fldCharType="end"/>
      </w:r>
    </w:p>
    <w:p w14:paraId="38749EA1">
      <w:pPr>
        <w:pStyle w:val="39"/>
        <w:tabs>
          <w:tab w:val="right" w:leader="dot" w:pos="9292"/>
          <w:tab w:val="clear" w:pos="9282"/>
        </w:tabs>
      </w:pPr>
      <w:r>
        <w:fldChar w:fldCharType="begin"/>
      </w:r>
      <w:r>
        <w:instrText xml:space="preserve"> HYPERLINK \l _Toc5600 </w:instrText>
      </w:r>
      <w:r>
        <w:fldChar w:fldCharType="separate"/>
      </w:r>
      <w:r>
        <w:t>CHƯƠNG 2. HIỆN THỰC HÓA NGHIÊN CỨU</w:t>
      </w:r>
      <w:r>
        <w:tab/>
      </w:r>
      <w:r>
        <w:fldChar w:fldCharType="begin"/>
      </w:r>
      <w:r>
        <w:instrText xml:space="preserve"> PAGEREF _Toc5600 \h </w:instrText>
      </w:r>
      <w:r>
        <w:fldChar w:fldCharType="separate"/>
      </w:r>
      <w:r>
        <w:t>11</w:t>
      </w:r>
      <w:r>
        <w:fldChar w:fldCharType="end"/>
      </w:r>
      <w:r>
        <w:fldChar w:fldCharType="end"/>
      </w:r>
    </w:p>
    <w:p w14:paraId="7D78327F">
      <w:pPr>
        <w:pStyle w:val="40"/>
        <w:tabs>
          <w:tab w:val="right" w:leader="dot" w:pos="9292"/>
        </w:tabs>
      </w:pPr>
      <w:r>
        <w:fldChar w:fldCharType="begin"/>
      </w:r>
      <w:r>
        <w:instrText xml:space="preserve"> HYPERLINK \l _Toc28538 </w:instrText>
      </w:r>
      <w:r>
        <w:fldChar w:fldCharType="separate"/>
      </w:r>
      <w:r>
        <w:rPr>
          <w:rFonts w:hint="default"/>
          <w:lang w:val="vi-VN"/>
        </w:rPr>
        <w:t>2</w:t>
      </w:r>
      <w:r>
        <w:t>.1 Mô tả bài toán</w:t>
      </w:r>
      <w:r>
        <w:tab/>
      </w:r>
      <w:r>
        <w:fldChar w:fldCharType="begin"/>
      </w:r>
      <w:r>
        <w:instrText xml:space="preserve"> PAGEREF _Toc28538 \h </w:instrText>
      </w:r>
      <w:r>
        <w:fldChar w:fldCharType="separate"/>
      </w:r>
      <w:r>
        <w:t>11</w:t>
      </w:r>
      <w:r>
        <w:fldChar w:fldCharType="end"/>
      </w:r>
      <w:r>
        <w:fldChar w:fldCharType="end"/>
      </w:r>
    </w:p>
    <w:p w14:paraId="6C9DD37D">
      <w:pPr>
        <w:pStyle w:val="40"/>
        <w:tabs>
          <w:tab w:val="right" w:leader="dot" w:pos="9292"/>
        </w:tabs>
      </w:pPr>
      <w:r>
        <w:fldChar w:fldCharType="begin"/>
      </w:r>
      <w:r>
        <w:instrText xml:space="preserve"> HYPERLINK \l _Toc8122 </w:instrText>
      </w:r>
      <w:r>
        <w:fldChar w:fldCharType="separate"/>
      </w:r>
      <w:r>
        <w:rPr>
          <w:rFonts w:hint="default"/>
          <w:lang w:val="vi-VN"/>
        </w:rPr>
        <w:t>2</w:t>
      </w:r>
      <w:r>
        <w:t>.2 Yêu cầu chức năng</w:t>
      </w:r>
      <w:r>
        <w:tab/>
      </w:r>
      <w:r>
        <w:fldChar w:fldCharType="begin"/>
      </w:r>
      <w:r>
        <w:instrText xml:space="preserve"> PAGEREF _Toc8122 \h </w:instrText>
      </w:r>
      <w:r>
        <w:fldChar w:fldCharType="separate"/>
      </w:r>
      <w:r>
        <w:t>11</w:t>
      </w:r>
      <w:r>
        <w:fldChar w:fldCharType="end"/>
      </w:r>
      <w:r>
        <w:fldChar w:fldCharType="end"/>
      </w:r>
    </w:p>
    <w:p w14:paraId="3B2D82AD">
      <w:pPr>
        <w:pStyle w:val="41"/>
        <w:tabs>
          <w:tab w:val="right" w:leader="dot" w:pos="9292"/>
          <w:tab w:val="clear" w:pos="9282"/>
        </w:tabs>
      </w:pPr>
      <w:r>
        <w:fldChar w:fldCharType="begin"/>
      </w:r>
      <w:r>
        <w:instrText xml:space="preserve"> HYPERLINK \l _Toc30786 </w:instrText>
      </w:r>
      <w:r>
        <w:fldChar w:fldCharType="separate"/>
      </w:r>
      <w:r>
        <w:rPr>
          <w:rFonts w:hint="default" w:cs="Times New Roman"/>
          <w:bCs/>
          <w:lang w:val="vi-VN"/>
        </w:rPr>
        <w:t>2</w:t>
      </w:r>
      <w:r>
        <w:rPr>
          <w:rFonts w:cs="Times New Roman"/>
          <w:bCs/>
          <w:lang w:val="en-GB"/>
        </w:rPr>
        <w:t>.2.1 Chức năng đối với khách hàng</w:t>
      </w:r>
      <w:r>
        <w:tab/>
      </w:r>
      <w:r>
        <w:fldChar w:fldCharType="begin"/>
      </w:r>
      <w:r>
        <w:instrText xml:space="preserve"> PAGEREF _Toc30786 \h </w:instrText>
      </w:r>
      <w:r>
        <w:fldChar w:fldCharType="separate"/>
      </w:r>
      <w:r>
        <w:t>11</w:t>
      </w:r>
      <w:r>
        <w:fldChar w:fldCharType="end"/>
      </w:r>
      <w:r>
        <w:fldChar w:fldCharType="end"/>
      </w:r>
    </w:p>
    <w:p w14:paraId="0608F21E">
      <w:pPr>
        <w:pStyle w:val="41"/>
        <w:tabs>
          <w:tab w:val="right" w:leader="dot" w:pos="9292"/>
          <w:tab w:val="clear" w:pos="9282"/>
        </w:tabs>
      </w:pPr>
      <w:r>
        <w:fldChar w:fldCharType="begin"/>
      </w:r>
      <w:r>
        <w:instrText xml:space="preserve"> HYPERLINK \l _Toc4482 </w:instrText>
      </w:r>
      <w:r>
        <w:fldChar w:fldCharType="separate"/>
      </w:r>
      <w:r>
        <w:rPr>
          <w:rFonts w:hint="default" w:cs="Times New Roman"/>
          <w:bCs/>
          <w:lang w:val="vi-VN"/>
        </w:rPr>
        <w:t>2</w:t>
      </w:r>
      <w:r>
        <w:rPr>
          <w:rFonts w:cs="Times New Roman"/>
          <w:bCs/>
          <w:lang w:val="en-GB"/>
        </w:rPr>
        <w:t>.2.2 Chức năng đối với quản trị viên</w:t>
      </w:r>
      <w:r>
        <w:tab/>
      </w:r>
      <w:r>
        <w:fldChar w:fldCharType="begin"/>
      </w:r>
      <w:r>
        <w:instrText xml:space="preserve"> PAGEREF _Toc4482 \h </w:instrText>
      </w:r>
      <w:r>
        <w:fldChar w:fldCharType="separate"/>
      </w:r>
      <w:r>
        <w:t>12</w:t>
      </w:r>
      <w:r>
        <w:fldChar w:fldCharType="end"/>
      </w:r>
      <w:r>
        <w:fldChar w:fldCharType="end"/>
      </w:r>
    </w:p>
    <w:p w14:paraId="4938C791">
      <w:pPr>
        <w:pStyle w:val="40"/>
        <w:tabs>
          <w:tab w:val="right" w:leader="dot" w:pos="9292"/>
        </w:tabs>
      </w:pPr>
      <w:r>
        <w:fldChar w:fldCharType="begin"/>
      </w:r>
      <w:r>
        <w:instrText xml:space="preserve"> HYPERLINK \l _Toc297 </w:instrText>
      </w:r>
      <w:r>
        <w:fldChar w:fldCharType="separate"/>
      </w:r>
      <w:r>
        <w:rPr>
          <w:rFonts w:hint="default"/>
          <w:lang w:val="vi-VN"/>
        </w:rPr>
        <w:t>2</w:t>
      </w:r>
      <w:r>
        <w:t>.3 Thiết kế cơ sở dữ liệu</w:t>
      </w:r>
      <w:r>
        <w:tab/>
      </w:r>
      <w:r>
        <w:fldChar w:fldCharType="begin"/>
      </w:r>
      <w:r>
        <w:instrText xml:space="preserve"> PAGEREF _Toc297 \h </w:instrText>
      </w:r>
      <w:r>
        <w:fldChar w:fldCharType="separate"/>
      </w:r>
      <w:r>
        <w:t>13</w:t>
      </w:r>
      <w:r>
        <w:fldChar w:fldCharType="end"/>
      </w:r>
      <w:r>
        <w:fldChar w:fldCharType="end"/>
      </w:r>
    </w:p>
    <w:p w14:paraId="0437389B">
      <w:pPr>
        <w:pStyle w:val="41"/>
        <w:tabs>
          <w:tab w:val="right" w:leader="dot" w:pos="9292"/>
          <w:tab w:val="clear" w:pos="9282"/>
        </w:tabs>
      </w:pPr>
      <w:r>
        <w:fldChar w:fldCharType="begin"/>
      </w:r>
      <w:r>
        <w:instrText xml:space="preserve"> HYPERLINK \l _Toc21551 </w:instrText>
      </w:r>
      <w:r>
        <w:fldChar w:fldCharType="separate"/>
      </w:r>
      <w:r>
        <w:rPr>
          <w:rFonts w:hint="default" w:cs="Times New Roman"/>
          <w:bCs/>
          <w:lang w:val="vi-VN"/>
        </w:rPr>
        <w:t>2</w:t>
      </w:r>
      <w:r>
        <w:rPr>
          <w:rFonts w:cs="Times New Roman"/>
          <w:bCs/>
        </w:rPr>
        <w:t>.3.1 Thiết kế hệ thống</w:t>
      </w:r>
      <w:r>
        <w:tab/>
      </w:r>
      <w:r>
        <w:fldChar w:fldCharType="begin"/>
      </w:r>
      <w:r>
        <w:instrText xml:space="preserve"> PAGEREF _Toc21551 \h </w:instrText>
      </w:r>
      <w:r>
        <w:fldChar w:fldCharType="separate"/>
      </w:r>
      <w:r>
        <w:t>13</w:t>
      </w:r>
      <w:r>
        <w:fldChar w:fldCharType="end"/>
      </w:r>
      <w:r>
        <w:fldChar w:fldCharType="end"/>
      </w:r>
    </w:p>
    <w:p w14:paraId="2501ED97">
      <w:pPr>
        <w:pStyle w:val="40"/>
        <w:tabs>
          <w:tab w:val="right" w:leader="dot" w:pos="9292"/>
        </w:tabs>
      </w:pPr>
      <w:r>
        <w:fldChar w:fldCharType="begin"/>
      </w:r>
      <w:r>
        <w:instrText xml:space="preserve"> HYPERLINK \l _Toc14494 </w:instrText>
      </w:r>
      <w:r>
        <w:fldChar w:fldCharType="separate"/>
      </w:r>
      <w:r>
        <w:rPr>
          <w:rFonts w:hint="default"/>
          <w:lang w:val="vi-VN"/>
        </w:rPr>
        <w:t>2</w:t>
      </w:r>
      <w:r>
        <w:t>.4 Lượt đồ Use case</w:t>
      </w:r>
      <w:r>
        <w:tab/>
      </w:r>
      <w:r>
        <w:fldChar w:fldCharType="begin"/>
      </w:r>
      <w:r>
        <w:instrText xml:space="preserve"> PAGEREF _Toc14494 \h </w:instrText>
      </w:r>
      <w:r>
        <w:fldChar w:fldCharType="separate"/>
      </w:r>
      <w:r>
        <w:t>20</w:t>
      </w:r>
      <w:r>
        <w:fldChar w:fldCharType="end"/>
      </w:r>
      <w:r>
        <w:fldChar w:fldCharType="end"/>
      </w:r>
    </w:p>
    <w:p w14:paraId="4F734CE0">
      <w:pPr>
        <w:pStyle w:val="40"/>
        <w:tabs>
          <w:tab w:val="right" w:leader="dot" w:pos="9292"/>
        </w:tabs>
      </w:pPr>
      <w:r>
        <w:fldChar w:fldCharType="begin"/>
      </w:r>
      <w:r>
        <w:instrText xml:space="preserve"> HYPERLINK \l _Toc26748 </w:instrText>
      </w:r>
      <w:r>
        <w:fldChar w:fldCharType="separate"/>
      </w:r>
      <w:r>
        <w:rPr>
          <w:rFonts w:hint="default"/>
          <w:lang w:val="vi-VN"/>
        </w:rPr>
        <w:t>2</w:t>
      </w:r>
      <w:r>
        <w:t>.5 Kiến trúc hệ thống</w:t>
      </w:r>
      <w:r>
        <w:tab/>
      </w:r>
      <w:r>
        <w:fldChar w:fldCharType="begin"/>
      </w:r>
      <w:r>
        <w:instrText xml:space="preserve"> PAGEREF _Toc26748 \h </w:instrText>
      </w:r>
      <w:r>
        <w:fldChar w:fldCharType="separate"/>
      </w:r>
      <w:r>
        <w:t>24</w:t>
      </w:r>
      <w:r>
        <w:fldChar w:fldCharType="end"/>
      </w:r>
      <w:r>
        <w:fldChar w:fldCharType="end"/>
      </w:r>
    </w:p>
    <w:p w14:paraId="1C2DF802">
      <w:pPr>
        <w:pStyle w:val="41"/>
        <w:tabs>
          <w:tab w:val="right" w:leader="dot" w:pos="9292"/>
          <w:tab w:val="clear" w:pos="9282"/>
        </w:tabs>
      </w:pPr>
      <w:r>
        <w:fldChar w:fldCharType="begin"/>
      </w:r>
      <w:r>
        <w:instrText xml:space="preserve"> HYPERLINK \l _Toc8273 </w:instrText>
      </w:r>
      <w:r>
        <w:fldChar w:fldCharType="separate"/>
      </w:r>
      <w:r>
        <w:rPr>
          <w:rFonts w:hint="default" w:cs="Times New Roman"/>
          <w:bCs/>
          <w:lang w:val="vi-VN"/>
        </w:rPr>
        <w:t>2</w:t>
      </w:r>
      <w:r>
        <w:rPr>
          <w:rFonts w:cs="Times New Roman"/>
          <w:bCs/>
        </w:rPr>
        <w:t>.5.1 Nền tảng ASP.NET Core MVC</w:t>
      </w:r>
      <w:r>
        <w:tab/>
      </w:r>
      <w:r>
        <w:fldChar w:fldCharType="begin"/>
      </w:r>
      <w:r>
        <w:instrText xml:space="preserve"> PAGEREF _Toc8273 \h </w:instrText>
      </w:r>
      <w:r>
        <w:fldChar w:fldCharType="separate"/>
      </w:r>
      <w:r>
        <w:t>24</w:t>
      </w:r>
      <w:r>
        <w:fldChar w:fldCharType="end"/>
      </w:r>
      <w:r>
        <w:fldChar w:fldCharType="end"/>
      </w:r>
    </w:p>
    <w:p w14:paraId="58D36990">
      <w:pPr>
        <w:pStyle w:val="41"/>
        <w:tabs>
          <w:tab w:val="right" w:leader="dot" w:pos="9292"/>
          <w:tab w:val="clear" w:pos="9282"/>
        </w:tabs>
      </w:pPr>
      <w:r>
        <w:fldChar w:fldCharType="begin"/>
      </w:r>
      <w:r>
        <w:instrText xml:space="preserve"> HYPERLINK \l _Toc17845 </w:instrText>
      </w:r>
      <w:r>
        <w:fldChar w:fldCharType="separate"/>
      </w:r>
      <w:r>
        <w:rPr>
          <w:rFonts w:hint="default" w:cs="Times New Roman"/>
          <w:bCs/>
          <w:lang w:val="vi-VN"/>
        </w:rPr>
        <w:t>2</w:t>
      </w:r>
      <w:r>
        <w:rPr>
          <w:rFonts w:cs="Times New Roman"/>
          <w:bCs/>
        </w:rPr>
        <w:t>.5</w:t>
      </w:r>
      <w:r>
        <w:rPr>
          <w:rFonts w:cs="Times New Roman"/>
          <w:bCs/>
          <w:spacing w:val="1"/>
        </w:rPr>
        <w:t>.</w:t>
      </w:r>
      <w:r>
        <w:rPr>
          <w:rFonts w:cs="Times New Roman"/>
          <w:bCs/>
          <w:spacing w:val="-1"/>
        </w:rPr>
        <w:t>2</w:t>
      </w:r>
      <w:r>
        <w:rPr>
          <w:rFonts w:cs="Times New Roman"/>
          <w:bCs/>
        </w:rPr>
        <w:t xml:space="preserve"> Entity Framework</w:t>
      </w:r>
      <w:r>
        <w:tab/>
      </w:r>
      <w:r>
        <w:fldChar w:fldCharType="begin"/>
      </w:r>
      <w:r>
        <w:instrText xml:space="preserve"> PAGEREF _Toc17845 \h </w:instrText>
      </w:r>
      <w:r>
        <w:fldChar w:fldCharType="separate"/>
      </w:r>
      <w:r>
        <w:t>28</w:t>
      </w:r>
      <w:r>
        <w:fldChar w:fldCharType="end"/>
      </w:r>
      <w:r>
        <w:fldChar w:fldCharType="end"/>
      </w:r>
    </w:p>
    <w:p w14:paraId="0BDD33D0">
      <w:pPr>
        <w:pStyle w:val="41"/>
        <w:tabs>
          <w:tab w:val="right" w:leader="dot" w:pos="9292"/>
          <w:tab w:val="clear" w:pos="9282"/>
        </w:tabs>
      </w:pPr>
      <w:r>
        <w:fldChar w:fldCharType="begin"/>
      </w:r>
      <w:r>
        <w:instrText xml:space="preserve"> HYPERLINK \l _Toc17743 </w:instrText>
      </w:r>
      <w:r>
        <w:fldChar w:fldCharType="separate"/>
      </w:r>
      <w:r>
        <w:rPr>
          <w:rFonts w:hint="default" w:ascii="Times New Roman" w:cs="Times New Roman"/>
          <w:bCs/>
          <w:lang w:val="vi-VN"/>
        </w:rPr>
        <w:t>2</w:t>
      </w:r>
      <w:r>
        <w:rPr>
          <w:rFonts w:cs="Times New Roman"/>
          <w:bCs/>
        </w:rPr>
        <w:t>.5.3 Yêu cầu chức năng</w:t>
      </w:r>
      <w:r>
        <w:tab/>
      </w:r>
      <w:r>
        <w:fldChar w:fldCharType="begin"/>
      </w:r>
      <w:r>
        <w:instrText xml:space="preserve"> PAGEREF _Toc17743 \h </w:instrText>
      </w:r>
      <w:r>
        <w:fldChar w:fldCharType="separate"/>
      </w:r>
      <w:r>
        <w:t>29</w:t>
      </w:r>
      <w:r>
        <w:fldChar w:fldCharType="end"/>
      </w:r>
      <w:r>
        <w:fldChar w:fldCharType="end"/>
      </w:r>
    </w:p>
    <w:p w14:paraId="2BF6449E">
      <w:pPr>
        <w:pStyle w:val="39"/>
        <w:tabs>
          <w:tab w:val="right" w:leader="dot" w:pos="9292"/>
          <w:tab w:val="clear" w:pos="9282"/>
        </w:tabs>
      </w:pPr>
      <w:r>
        <w:fldChar w:fldCharType="begin"/>
      </w:r>
      <w:r>
        <w:instrText xml:space="preserve"> HYPERLINK \l _Toc13276 </w:instrText>
      </w:r>
      <w:r>
        <w:fldChar w:fldCharType="separate"/>
      </w:r>
      <w:r>
        <w:t xml:space="preserve">CHƯƠNG 3. </w:t>
      </w:r>
      <w:r>
        <w:rPr>
          <w:rFonts w:eastAsia="Courier New"/>
        </w:rPr>
        <w:t>KẾT QUẢ NGHIÊN CỨU</w:t>
      </w:r>
      <w:r>
        <w:tab/>
      </w:r>
      <w:r>
        <w:fldChar w:fldCharType="begin"/>
      </w:r>
      <w:r>
        <w:instrText xml:space="preserve"> PAGEREF _Toc13276 \h </w:instrText>
      </w:r>
      <w:r>
        <w:fldChar w:fldCharType="separate"/>
      </w:r>
      <w:r>
        <w:t>30</w:t>
      </w:r>
      <w:r>
        <w:fldChar w:fldCharType="end"/>
      </w:r>
      <w:r>
        <w:fldChar w:fldCharType="end"/>
      </w:r>
    </w:p>
    <w:p w14:paraId="47C79C53">
      <w:pPr>
        <w:pStyle w:val="40"/>
        <w:tabs>
          <w:tab w:val="right" w:leader="dot" w:pos="9292"/>
        </w:tabs>
      </w:pPr>
      <w:r>
        <w:fldChar w:fldCharType="begin"/>
      </w:r>
      <w:r>
        <w:instrText xml:space="preserve"> HYPERLINK \l _Toc10777 </w:instrText>
      </w:r>
      <w:r>
        <w:fldChar w:fldCharType="separate"/>
      </w:r>
      <w:r>
        <w:rPr>
          <w:rFonts w:hint="default"/>
          <w:lang w:val="vi-VN"/>
        </w:rPr>
        <w:t>3</w:t>
      </w:r>
      <w:r>
        <w:t>.1 Kết quả xây dựng hệ thống</w:t>
      </w:r>
      <w:r>
        <w:tab/>
      </w:r>
      <w:r>
        <w:fldChar w:fldCharType="begin"/>
      </w:r>
      <w:r>
        <w:instrText xml:space="preserve"> PAGEREF _Toc10777 \h </w:instrText>
      </w:r>
      <w:r>
        <w:fldChar w:fldCharType="separate"/>
      </w:r>
      <w:r>
        <w:t>30</w:t>
      </w:r>
      <w:r>
        <w:fldChar w:fldCharType="end"/>
      </w:r>
      <w:r>
        <w:fldChar w:fldCharType="end"/>
      </w:r>
    </w:p>
    <w:p w14:paraId="71A3BC1F">
      <w:pPr>
        <w:pStyle w:val="40"/>
        <w:tabs>
          <w:tab w:val="right" w:leader="dot" w:pos="9292"/>
        </w:tabs>
      </w:pPr>
      <w:r>
        <w:fldChar w:fldCharType="begin"/>
      </w:r>
      <w:r>
        <w:instrText xml:space="preserve"> HYPERLINK \l _Toc9194 </w:instrText>
      </w:r>
      <w:r>
        <w:fldChar w:fldCharType="separate"/>
      </w:r>
      <w:r>
        <w:rPr>
          <w:rFonts w:hint="default"/>
          <w:lang w:val="vi-VN"/>
        </w:rPr>
        <w:t>3</w:t>
      </w:r>
      <w:r>
        <w:t>.2 Giao diện đăng nhập và đăng ký</w:t>
      </w:r>
      <w:r>
        <w:tab/>
      </w:r>
      <w:r>
        <w:fldChar w:fldCharType="begin"/>
      </w:r>
      <w:r>
        <w:instrText xml:space="preserve"> PAGEREF _Toc9194 \h </w:instrText>
      </w:r>
      <w:r>
        <w:fldChar w:fldCharType="separate"/>
      </w:r>
      <w:r>
        <w:t>30</w:t>
      </w:r>
      <w:r>
        <w:fldChar w:fldCharType="end"/>
      </w:r>
      <w:r>
        <w:fldChar w:fldCharType="end"/>
      </w:r>
    </w:p>
    <w:p w14:paraId="177AB4BB">
      <w:pPr>
        <w:pStyle w:val="40"/>
        <w:tabs>
          <w:tab w:val="right" w:leader="dot" w:pos="9292"/>
        </w:tabs>
      </w:pPr>
      <w:r>
        <w:fldChar w:fldCharType="begin"/>
      </w:r>
      <w:r>
        <w:instrText xml:space="preserve"> HYPERLINK \l _Toc31312 </w:instrText>
      </w:r>
      <w:r>
        <w:fldChar w:fldCharType="separate"/>
      </w:r>
      <w:r>
        <w:rPr>
          <w:rFonts w:hint="default"/>
          <w:lang w:val="vi-VN"/>
        </w:rPr>
        <w:t>3</w:t>
      </w:r>
      <w:r>
        <w:t>.3 Giao diện trang chủ</w:t>
      </w:r>
      <w:r>
        <w:tab/>
      </w:r>
      <w:r>
        <w:fldChar w:fldCharType="begin"/>
      </w:r>
      <w:r>
        <w:instrText xml:space="preserve"> PAGEREF _Toc31312 \h </w:instrText>
      </w:r>
      <w:r>
        <w:fldChar w:fldCharType="separate"/>
      </w:r>
      <w:r>
        <w:t>32</w:t>
      </w:r>
      <w:r>
        <w:fldChar w:fldCharType="end"/>
      </w:r>
      <w:r>
        <w:fldChar w:fldCharType="end"/>
      </w:r>
    </w:p>
    <w:p w14:paraId="7FF1DD19">
      <w:pPr>
        <w:pStyle w:val="40"/>
        <w:tabs>
          <w:tab w:val="right" w:leader="dot" w:pos="9292"/>
        </w:tabs>
      </w:pPr>
      <w:r>
        <w:fldChar w:fldCharType="begin"/>
      </w:r>
      <w:r>
        <w:instrText xml:space="preserve"> HYPERLINK \l _Toc24385 </w:instrText>
      </w:r>
      <w:r>
        <w:fldChar w:fldCharType="separate"/>
      </w:r>
      <w:r>
        <w:rPr>
          <w:rFonts w:hint="default"/>
          <w:lang w:val="vi-VN"/>
        </w:rPr>
        <w:t>3</w:t>
      </w:r>
      <w:r>
        <w:t>.4 Giao diện trang sản phẩm</w:t>
      </w:r>
      <w:r>
        <w:tab/>
      </w:r>
      <w:r>
        <w:fldChar w:fldCharType="begin"/>
      </w:r>
      <w:r>
        <w:instrText xml:space="preserve"> PAGEREF _Toc24385 \h </w:instrText>
      </w:r>
      <w:r>
        <w:fldChar w:fldCharType="separate"/>
      </w:r>
      <w:r>
        <w:t>33</w:t>
      </w:r>
      <w:r>
        <w:fldChar w:fldCharType="end"/>
      </w:r>
      <w:r>
        <w:fldChar w:fldCharType="end"/>
      </w:r>
    </w:p>
    <w:p w14:paraId="4D3DB120">
      <w:pPr>
        <w:pStyle w:val="40"/>
        <w:tabs>
          <w:tab w:val="right" w:leader="dot" w:pos="9292"/>
        </w:tabs>
      </w:pPr>
      <w:r>
        <w:fldChar w:fldCharType="begin"/>
      </w:r>
      <w:r>
        <w:instrText xml:space="preserve"> HYPERLINK \l _Toc7408 </w:instrText>
      </w:r>
      <w:r>
        <w:fldChar w:fldCharType="separate"/>
      </w:r>
      <w:r>
        <w:rPr>
          <w:rFonts w:hint="default"/>
          <w:lang w:val="vi-VN"/>
        </w:rPr>
        <w:t>3</w:t>
      </w:r>
      <w:r>
        <w:t>.5 Giao diện trang chi tiết sản phẩm</w:t>
      </w:r>
      <w:r>
        <w:tab/>
      </w:r>
      <w:r>
        <w:fldChar w:fldCharType="begin"/>
      </w:r>
      <w:r>
        <w:instrText xml:space="preserve"> PAGEREF _Toc7408 \h </w:instrText>
      </w:r>
      <w:r>
        <w:fldChar w:fldCharType="separate"/>
      </w:r>
      <w:r>
        <w:t>33</w:t>
      </w:r>
      <w:r>
        <w:fldChar w:fldCharType="end"/>
      </w:r>
      <w:r>
        <w:fldChar w:fldCharType="end"/>
      </w:r>
    </w:p>
    <w:p w14:paraId="191BD174">
      <w:pPr>
        <w:pStyle w:val="40"/>
        <w:tabs>
          <w:tab w:val="right" w:leader="dot" w:pos="9292"/>
        </w:tabs>
      </w:pPr>
      <w:r>
        <w:fldChar w:fldCharType="begin"/>
      </w:r>
      <w:r>
        <w:instrText xml:space="preserve"> HYPERLINK \l _Toc28556 </w:instrText>
      </w:r>
      <w:r>
        <w:fldChar w:fldCharType="separate"/>
      </w:r>
      <w:r>
        <w:rPr>
          <w:rFonts w:hint="default"/>
          <w:lang w:val="vi-VN"/>
        </w:rPr>
        <w:t>3</w:t>
      </w:r>
      <w:r>
        <w:t>.6 Giao diện wishlist và giỏ hàng</w:t>
      </w:r>
      <w:r>
        <w:tab/>
      </w:r>
      <w:r>
        <w:fldChar w:fldCharType="begin"/>
      </w:r>
      <w:r>
        <w:instrText xml:space="preserve"> PAGEREF _Toc28556 \h </w:instrText>
      </w:r>
      <w:r>
        <w:fldChar w:fldCharType="separate"/>
      </w:r>
      <w:r>
        <w:t>34</w:t>
      </w:r>
      <w:r>
        <w:fldChar w:fldCharType="end"/>
      </w:r>
      <w:r>
        <w:fldChar w:fldCharType="end"/>
      </w:r>
    </w:p>
    <w:p w14:paraId="5CF1B979">
      <w:pPr>
        <w:pStyle w:val="40"/>
        <w:tabs>
          <w:tab w:val="right" w:leader="dot" w:pos="9292"/>
        </w:tabs>
      </w:pPr>
      <w:r>
        <w:fldChar w:fldCharType="begin"/>
      </w:r>
      <w:r>
        <w:instrText xml:space="preserve"> HYPERLINK \l _Toc8494 </w:instrText>
      </w:r>
      <w:r>
        <w:fldChar w:fldCharType="separate"/>
      </w:r>
      <w:r>
        <w:rPr>
          <w:rFonts w:hint="default"/>
          <w:lang w:val="vi-VN"/>
        </w:rPr>
        <w:t>3</w:t>
      </w:r>
      <w:r>
        <w:t>.7 Giao diện trang đặt hàng và đơn hàng</w:t>
      </w:r>
      <w:r>
        <w:tab/>
      </w:r>
      <w:r>
        <w:fldChar w:fldCharType="begin"/>
      </w:r>
      <w:r>
        <w:instrText xml:space="preserve"> PAGEREF _Toc8494 \h </w:instrText>
      </w:r>
      <w:r>
        <w:fldChar w:fldCharType="separate"/>
      </w:r>
      <w:r>
        <w:t>35</w:t>
      </w:r>
      <w:r>
        <w:fldChar w:fldCharType="end"/>
      </w:r>
      <w:r>
        <w:fldChar w:fldCharType="end"/>
      </w:r>
    </w:p>
    <w:p w14:paraId="21D39519">
      <w:pPr>
        <w:pStyle w:val="40"/>
        <w:tabs>
          <w:tab w:val="right" w:leader="dot" w:pos="9292"/>
        </w:tabs>
      </w:pPr>
      <w:r>
        <w:fldChar w:fldCharType="begin"/>
      </w:r>
      <w:r>
        <w:instrText xml:space="preserve"> HYPERLINK \l _Toc27283 </w:instrText>
      </w:r>
      <w:r>
        <w:fldChar w:fldCharType="separate"/>
      </w:r>
      <w:r>
        <w:rPr>
          <w:rFonts w:hint="default"/>
          <w:lang w:val="vi-VN"/>
        </w:rPr>
        <w:t>3</w:t>
      </w:r>
      <w:r>
        <w:t>.8 Giao diện quản trị</w:t>
      </w:r>
      <w:r>
        <w:tab/>
      </w:r>
      <w:r>
        <w:fldChar w:fldCharType="begin"/>
      </w:r>
      <w:r>
        <w:instrText xml:space="preserve"> PAGEREF _Toc27283 \h </w:instrText>
      </w:r>
      <w:r>
        <w:fldChar w:fldCharType="separate"/>
      </w:r>
      <w:r>
        <w:t>38</w:t>
      </w:r>
      <w:r>
        <w:fldChar w:fldCharType="end"/>
      </w:r>
      <w:r>
        <w:fldChar w:fldCharType="end"/>
      </w:r>
    </w:p>
    <w:p w14:paraId="7763EB78">
      <w:pPr>
        <w:pStyle w:val="40"/>
        <w:tabs>
          <w:tab w:val="right" w:leader="dot" w:pos="9292"/>
        </w:tabs>
      </w:pPr>
      <w:r>
        <w:fldChar w:fldCharType="begin"/>
      </w:r>
      <w:r>
        <w:instrText xml:space="preserve"> HYPERLINK \l _Toc9076 </w:instrText>
      </w:r>
      <w:r>
        <w:fldChar w:fldCharType="separate"/>
      </w:r>
      <w:r>
        <w:rPr>
          <w:rFonts w:hint="default"/>
          <w:lang w:val="vi-VN"/>
        </w:rPr>
        <w:t>3</w:t>
      </w:r>
      <w:r>
        <w:t>.9 Đánh giá kết quả đạt được</w:t>
      </w:r>
      <w:r>
        <w:tab/>
      </w:r>
      <w:r>
        <w:fldChar w:fldCharType="begin"/>
      </w:r>
      <w:r>
        <w:instrText xml:space="preserve"> PAGEREF _Toc9076 \h </w:instrText>
      </w:r>
      <w:r>
        <w:fldChar w:fldCharType="separate"/>
      </w:r>
      <w:r>
        <w:t>41</w:t>
      </w:r>
      <w:r>
        <w:fldChar w:fldCharType="end"/>
      </w:r>
      <w:r>
        <w:fldChar w:fldCharType="end"/>
      </w:r>
    </w:p>
    <w:p w14:paraId="79ADEB8E">
      <w:pPr>
        <w:pStyle w:val="39"/>
        <w:tabs>
          <w:tab w:val="right" w:leader="dot" w:pos="9292"/>
          <w:tab w:val="clear" w:pos="9282"/>
        </w:tabs>
      </w:pPr>
      <w:r>
        <w:fldChar w:fldCharType="begin"/>
      </w:r>
      <w:r>
        <w:instrText xml:space="preserve"> HYPERLINK \l _Toc27094 </w:instrText>
      </w:r>
      <w:r>
        <w:fldChar w:fldCharType="separate"/>
      </w:r>
      <w:r>
        <w:t>CHƯƠNG 4. KẾT LUẬN VÀ HƯỚNG PHÁT TRIỂN</w:t>
      </w:r>
      <w:r>
        <w:tab/>
      </w:r>
      <w:r>
        <w:fldChar w:fldCharType="begin"/>
      </w:r>
      <w:r>
        <w:instrText xml:space="preserve"> PAGEREF _Toc27094 \h </w:instrText>
      </w:r>
      <w:r>
        <w:fldChar w:fldCharType="separate"/>
      </w:r>
      <w:r>
        <w:t>41</w:t>
      </w:r>
      <w:r>
        <w:fldChar w:fldCharType="end"/>
      </w:r>
      <w:r>
        <w:fldChar w:fldCharType="end"/>
      </w:r>
    </w:p>
    <w:p w14:paraId="586872F2">
      <w:pPr>
        <w:pStyle w:val="40"/>
        <w:tabs>
          <w:tab w:val="right" w:leader="dot" w:pos="9292"/>
        </w:tabs>
      </w:pPr>
      <w:r>
        <w:fldChar w:fldCharType="begin"/>
      </w:r>
      <w:r>
        <w:instrText xml:space="preserve"> HYPERLINK \l _Toc29456 </w:instrText>
      </w:r>
      <w:r>
        <w:fldChar w:fldCharType="separate"/>
      </w:r>
      <w:r>
        <w:rPr>
          <w:rFonts w:hint="default"/>
          <w:lang w:val="vi-VN"/>
        </w:rPr>
        <w:t>4</w:t>
      </w:r>
      <w:r>
        <w:t>.1 Kết luận</w:t>
      </w:r>
      <w:r>
        <w:tab/>
      </w:r>
      <w:r>
        <w:fldChar w:fldCharType="begin"/>
      </w:r>
      <w:r>
        <w:instrText xml:space="preserve"> PAGEREF _Toc29456 \h </w:instrText>
      </w:r>
      <w:r>
        <w:fldChar w:fldCharType="separate"/>
      </w:r>
      <w:r>
        <w:t>41</w:t>
      </w:r>
      <w:r>
        <w:fldChar w:fldCharType="end"/>
      </w:r>
      <w:r>
        <w:fldChar w:fldCharType="end"/>
      </w:r>
    </w:p>
    <w:p w14:paraId="6F61E230">
      <w:pPr>
        <w:pStyle w:val="40"/>
        <w:tabs>
          <w:tab w:val="right" w:leader="dot" w:pos="9292"/>
        </w:tabs>
      </w:pPr>
      <w:r>
        <w:fldChar w:fldCharType="begin"/>
      </w:r>
      <w:r>
        <w:instrText xml:space="preserve"> HYPERLINK \l _Toc29681 </w:instrText>
      </w:r>
      <w:r>
        <w:fldChar w:fldCharType="separate"/>
      </w:r>
      <w:r>
        <w:rPr>
          <w:rFonts w:hint="default"/>
          <w:lang w:val="vi-VN"/>
        </w:rPr>
        <w:t>4</w:t>
      </w:r>
      <w:r>
        <w:t>.2 Hạn chế</w:t>
      </w:r>
      <w:r>
        <w:tab/>
      </w:r>
      <w:r>
        <w:fldChar w:fldCharType="begin"/>
      </w:r>
      <w:r>
        <w:instrText xml:space="preserve"> PAGEREF _Toc29681 \h </w:instrText>
      </w:r>
      <w:r>
        <w:fldChar w:fldCharType="separate"/>
      </w:r>
      <w:r>
        <w:t>42</w:t>
      </w:r>
      <w:r>
        <w:fldChar w:fldCharType="end"/>
      </w:r>
      <w:r>
        <w:fldChar w:fldCharType="end"/>
      </w:r>
    </w:p>
    <w:p w14:paraId="2C55FF6B">
      <w:pPr>
        <w:pStyle w:val="40"/>
        <w:tabs>
          <w:tab w:val="right" w:leader="dot" w:pos="9292"/>
        </w:tabs>
        <w:spacing w:line="240" w:lineRule="auto"/>
      </w:pPr>
      <w:r>
        <w:fldChar w:fldCharType="begin"/>
      </w:r>
      <w:r>
        <w:instrText xml:space="preserve"> HYPERLINK \l _Toc18066 </w:instrText>
      </w:r>
      <w:r>
        <w:fldChar w:fldCharType="separate"/>
      </w:r>
      <w:r>
        <w:rPr>
          <w:rFonts w:hint="default"/>
          <w:lang w:val="vi-VN"/>
        </w:rPr>
        <w:t>4</w:t>
      </w:r>
      <w:r>
        <w:t>.3 Hướng phát triển</w:t>
      </w:r>
      <w:r>
        <w:tab/>
      </w:r>
      <w:r>
        <w:fldChar w:fldCharType="begin"/>
      </w:r>
      <w:r>
        <w:instrText xml:space="preserve"> PAGEREF _Toc18066 \h </w:instrText>
      </w:r>
      <w:r>
        <w:fldChar w:fldCharType="separate"/>
      </w:r>
      <w:r>
        <w:t>42</w:t>
      </w:r>
      <w:r>
        <w:fldChar w:fldCharType="end"/>
      </w:r>
      <w:r>
        <w:fldChar w:fldCharType="end"/>
      </w:r>
    </w:p>
    <w:p w14:paraId="38A709B5">
      <w:r>
        <w:fldChar w:fldCharType="end"/>
      </w:r>
    </w:p>
    <w:p w14:paraId="752A7C3C">
      <w:pPr>
        <w:spacing w:line="360" w:lineRule="auto"/>
      </w:pPr>
      <w:r>
        <w:br w:type="page"/>
      </w:r>
    </w:p>
    <w:p w14:paraId="084CD784">
      <w:pPr>
        <w:pStyle w:val="175"/>
        <w:spacing w:line="360" w:lineRule="auto"/>
        <w:jc w:val="center"/>
        <w:outlineLvl w:val="0"/>
      </w:pPr>
      <w:bookmarkStart w:id="62" w:name="_Toc11647"/>
      <w:bookmarkStart w:id="63" w:name="_Toc28162"/>
      <w:r>
        <w:t>DANH MỤC HÌNH ẢNH</w:t>
      </w:r>
      <w:bookmarkEnd w:id="62"/>
      <w:bookmarkEnd w:id="63"/>
    </w:p>
    <w:p w14:paraId="1D61762B">
      <w:pPr>
        <w:pStyle w:val="39"/>
        <w:spacing w:line="240" w:lineRule="auto"/>
        <w:rPr>
          <w:rFonts w:asciiTheme="minorHAnsi" w:hAnsiTheme="minorHAnsi" w:eastAsiaTheme="minorEastAsia"/>
          <w:color w:val="auto"/>
          <w:kern w:val="2"/>
          <w:sz w:val="24"/>
          <w:szCs w:val="24"/>
          <w:lang w:val="en-GB" w:eastAsia="en-GB"/>
          <w14:ligatures w14:val="standardContextual"/>
        </w:rPr>
      </w:pPr>
      <w:r>
        <w:rPr>
          <w:b/>
        </w:rPr>
        <w:fldChar w:fldCharType="begin"/>
      </w:r>
      <w:r>
        <w:rPr>
          <w:b/>
        </w:rPr>
        <w:instrText xml:space="preserve"> TOC \h \z \t "hinh,1" </w:instrText>
      </w:r>
      <w:r>
        <w:rPr>
          <w:b/>
        </w:rPr>
        <w:fldChar w:fldCharType="separate"/>
      </w:r>
      <w:r>
        <w:fldChar w:fldCharType="begin"/>
      </w:r>
      <w:r>
        <w:instrText xml:space="preserve"> HYPERLINK \l "_Toc227178548" </w:instrText>
      </w:r>
      <w:r>
        <w:fldChar w:fldCharType="separate"/>
      </w:r>
      <w:r>
        <w:rPr>
          <w:rStyle w:val="20"/>
          <w:spacing w:val="-1"/>
        </w:rPr>
        <w:t>Hình 1: M</w:t>
      </w:r>
      <w:r>
        <w:rPr>
          <w:rStyle w:val="20"/>
        </w:rPr>
        <w:t>ô hình th</w:t>
      </w:r>
      <w:r>
        <w:rPr>
          <w:rStyle w:val="20"/>
          <w:spacing w:val="-1"/>
        </w:rPr>
        <w:t>ự</w:t>
      </w:r>
      <w:r>
        <w:rPr>
          <w:rStyle w:val="20"/>
        </w:rPr>
        <w:t>c</w:t>
      </w:r>
      <w:r>
        <w:rPr>
          <w:rStyle w:val="20"/>
          <w:spacing w:val="1"/>
        </w:rPr>
        <w:t xml:space="preserve"> thể quan hệ </w:t>
      </w:r>
      <w:r>
        <w:rPr>
          <w:rStyle w:val="20"/>
        </w:rPr>
        <w:t>ERD</w:t>
      </w:r>
      <w:r>
        <w:tab/>
      </w:r>
      <w:r>
        <w:fldChar w:fldCharType="begin"/>
      </w:r>
      <w:r>
        <w:instrText xml:space="preserve"> PAGEREF _Toc227178548 \h </w:instrText>
      </w:r>
      <w:r>
        <w:fldChar w:fldCharType="separate"/>
      </w:r>
      <w:r>
        <w:t>13</w:t>
      </w:r>
      <w:r>
        <w:fldChar w:fldCharType="end"/>
      </w:r>
      <w:r>
        <w:fldChar w:fldCharType="end"/>
      </w:r>
    </w:p>
    <w:p w14:paraId="3EFF0ABD">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"_Toc227178549" </w:instrText>
      </w:r>
      <w:r>
        <w:fldChar w:fldCharType="separate"/>
      </w:r>
      <w:r>
        <w:rPr>
          <w:rStyle w:val="20"/>
        </w:rPr>
        <w:t>Hình 2: Bảng dữ liệu tài khoản người dùng</w:t>
      </w:r>
      <w:r>
        <w:tab/>
      </w:r>
      <w:r>
        <w:fldChar w:fldCharType="begin"/>
      </w:r>
      <w:r>
        <w:instrText xml:space="preserve"> PAGEREF _Toc227178549 \h </w:instrText>
      </w:r>
      <w:r>
        <w:fldChar w:fldCharType="separate"/>
      </w:r>
      <w:r>
        <w:t>14</w:t>
      </w:r>
      <w:r>
        <w:fldChar w:fldCharType="end"/>
      </w:r>
      <w:r>
        <w:fldChar w:fldCharType="end"/>
      </w:r>
    </w:p>
    <w:p w14:paraId="594BDA90">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"_Toc227178550" </w:instrText>
      </w:r>
      <w:r>
        <w:fldChar w:fldCharType="separate"/>
      </w:r>
      <w:r>
        <w:rPr>
          <w:rStyle w:val="20"/>
        </w:rPr>
        <w:t>Hình 3: Bảng dữ liệu sản phẩm</w:t>
      </w:r>
      <w:r>
        <w:tab/>
      </w:r>
      <w:r>
        <w:fldChar w:fldCharType="begin"/>
      </w:r>
      <w:r>
        <w:instrText xml:space="preserve"> PAGEREF _Toc227178550 \h </w:instrText>
      </w:r>
      <w:r>
        <w:fldChar w:fldCharType="separate"/>
      </w:r>
      <w:r>
        <w:t>15</w:t>
      </w:r>
      <w:r>
        <w:fldChar w:fldCharType="end"/>
      </w:r>
      <w:r>
        <w:fldChar w:fldCharType="end"/>
      </w:r>
    </w:p>
    <w:p w14:paraId="4E0CA15A">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"_Toc227178551" </w:instrText>
      </w:r>
      <w:r>
        <w:fldChar w:fldCharType="separate"/>
      </w:r>
      <w:r>
        <w:rPr>
          <w:rStyle w:val="20"/>
        </w:rPr>
        <w:t>Hình 4: Bảng dữ liệu đơn hàng</w:t>
      </w:r>
      <w:r>
        <w:tab/>
      </w:r>
      <w:r>
        <w:fldChar w:fldCharType="begin"/>
      </w:r>
      <w:r>
        <w:instrText xml:space="preserve"> PAGEREF _Toc227178551 \h </w:instrText>
      </w:r>
      <w:r>
        <w:fldChar w:fldCharType="separate"/>
      </w:r>
      <w:r>
        <w:t>16</w:t>
      </w:r>
      <w:r>
        <w:fldChar w:fldCharType="end"/>
      </w:r>
      <w:r>
        <w:fldChar w:fldCharType="end"/>
      </w:r>
    </w:p>
    <w:p w14:paraId="5596C7C5">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"_Toc227178552" </w:instrText>
      </w:r>
      <w:r>
        <w:fldChar w:fldCharType="separate"/>
      </w:r>
      <w:r>
        <w:rPr>
          <w:rStyle w:val="20"/>
        </w:rPr>
        <w:t>Hình 5: Bảng dữ liệu phân loại sản phẩm</w:t>
      </w:r>
      <w:r>
        <w:tab/>
      </w:r>
      <w:r>
        <w:fldChar w:fldCharType="begin"/>
      </w:r>
      <w:r>
        <w:instrText xml:space="preserve"> PAGEREF _Toc227178552 \h </w:instrText>
      </w:r>
      <w:r>
        <w:fldChar w:fldCharType="separate"/>
      </w:r>
      <w:r>
        <w:t>17</w:t>
      </w:r>
      <w:r>
        <w:fldChar w:fldCharType="end"/>
      </w:r>
      <w:r>
        <w:fldChar w:fldCharType="end"/>
      </w:r>
    </w:p>
    <w:p w14:paraId="147AB4C0">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"_Toc227178553" </w:instrText>
      </w:r>
      <w:r>
        <w:fldChar w:fldCharType="separate"/>
      </w:r>
      <w:r>
        <w:rPr>
          <w:rStyle w:val="20"/>
        </w:rPr>
        <w:t>Hình 6: Bảng dữ liệu thương hiệu</w:t>
      </w:r>
      <w:r>
        <w:tab/>
      </w:r>
      <w:r>
        <w:fldChar w:fldCharType="begin"/>
      </w:r>
      <w:r>
        <w:instrText xml:space="preserve"> PAGEREF _Toc227178553 \h </w:instrText>
      </w:r>
      <w:r>
        <w:fldChar w:fldCharType="separate"/>
      </w:r>
      <w:r>
        <w:t>18</w:t>
      </w:r>
      <w:r>
        <w:fldChar w:fldCharType="end"/>
      </w:r>
      <w:r>
        <w:fldChar w:fldCharType="end"/>
      </w:r>
    </w:p>
    <w:p w14:paraId="4274D79B">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"_Toc227178554" </w:instrText>
      </w:r>
      <w:r>
        <w:fldChar w:fldCharType="separate"/>
      </w:r>
      <w:r>
        <w:rPr>
          <w:rStyle w:val="20"/>
        </w:rPr>
        <w:t>Hình 7: Bảng dữ liệu giỏ hàng</w:t>
      </w:r>
      <w:r>
        <w:tab/>
      </w:r>
      <w:r>
        <w:fldChar w:fldCharType="begin"/>
      </w:r>
      <w:r>
        <w:instrText xml:space="preserve"> PAGEREF _Toc227178554 \h </w:instrText>
      </w:r>
      <w:r>
        <w:fldChar w:fldCharType="separate"/>
      </w:r>
      <w:r>
        <w:t>19</w:t>
      </w:r>
      <w:r>
        <w:fldChar w:fldCharType="end"/>
      </w:r>
      <w:r>
        <w:fldChar w:fldCharType="end"/>
      </w:r>
      <w:bookmarkStart w:id="251" w:name="_GoBack"/>
      <w:bookmarkEnd w:id="251"/>
    </w:p>
    <w:p w14:paraId="17803572">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"_Toc227178555" </w:instrText>
      </w:r>
      <w:r>
        <w:fldChar w:fldCharType="separate"/>
      </w:r>
      <w:r>
        <w:rPr>
          <w:rStyle w:val="20"/>
        </w:rPr>
        <w:t>Hình 8: Sơ đồ Use case tổng quát</w:t>
      </w:r>
      <w:r>
        <w:tab/>
      </w:r>
      <w:r>
        <w:fldChar w:fldCharType="begin"/>
      </w:r>
      <w:r>
        <w:instrText xml:space="preserve"> PAGEREF _Toc227178555 \h </w:instrText>
      </w:r>
      <w:r>
        <w:fldChar w:fldCharType="separate"/>
      </w:r>
      <w:r>
        <w:t>20</w:t>
      </w:r>
      <w:r>
        <w:fldChar w:fldCharType="end"/>
      </w:r>
      <w:r>
        <w:fldChar w:fldCharType="end"/>
      </w:r>
    </w:p>
    <w:p w14:paraId="2C8F0B9D">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"_Toc227178556" </w:instrText>
      </w:r>
      <w:r>
        <w:fldChar w:fldCharType="separate"/>
      </w:r>
      <w:r>
        <w:rPr>
          <w:rStyle w:val="20"/>
        </w:rPr>
        <w:t>Hình 9: Sơ đồ Use case Customer</w:t>
      </w:r>
      <w:r>
        <w:tab/>
      </w:r>
      <w:r>
        <w:fldChar w:fldCharType="begin"/>
      </w:r>
      <w:r>
        <w:instrText xml:space="preserve"> PAGEREF _Toc227178556 \h </w:instrText>
      </w:r>
      <w:r>
        <w:fldChar w:fldCharType="separate"/>
      </w:r>
      <w:r>
        <w:t>22</w:t>
      </w:r>
      <w:r>
        <w:fldChar w:fldCharType="end"/>
      </w:r>
      <w:r>
        <w:fldChar w:fldCharType="end"/>
      </w:r>
    </w:p>
    <w:p w14:paraId="06BD5E87">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"_Toc227178557" </w:instrText>
      </w:r>
      <w:r>
        <w:fldChar w:fldCharType="separate"/>
      </w:r>
      <w:r>
        <w:rPr>
          <w:rStyle w:val="20"/>
        </w:rPr>
        <w:t>Hình 10: Sơ đồ Use case Admin</w:t>
      </w:r>
      <w:r>
        <w:tab/>
      </w:r>
      <w:r>
        <w:fldChar w:fldCharType="begin"/>
      </w:r>
      <w:r>
        <w:instrText xml:space="preserve"> PAGEREF _Toc227178557 \h </w:instrText>
      </w:r>
      <w:r>
        <w:fldChar w:fldCharType="separate"/>
      </w:r>
      <w:r>
        <w:t>23</w:t>
      </w:r>
      <w:r>
        <w:fldChar w:fldCharType="end"/>
      </w:r>
      <w:r>
        <w:fldChar w:fldCharType="end"/>
      </w:r>
    </w:p>
    <w:p w14:paraId="29E02860">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"_Toc227178558" </w:instrText>
      </w:r>
      <w:r>
        <w:fldChar w:fldCharType="separate"/>
      </w:r>
      <w:r>
        <w:rPr>
          <w:rStyle w:val="20"/>
        </w:rPr>
        <w:t>Hình 11: Tạo Project mới trên Visual Studio</w:t>
      </w:r>
      <w:r>
        <w:tab/>
      </w:r>
      <w:r>
        <w:fldChar w:fldCharType="begin"/>
      </w:r>
      <w:r>
        <w:instrText xml:space="preserve"> PAGEREF _Toc227178558 \h </w:instrText>
      </w:r>
      <w:r>
        <w:fldChar w:fldCharType="separate"/>
      </w:r>
      <w:r>
        <w:t>25</w:t>
      </w:r>
      <w:r>
        <w:fldChar w:fldCharType="end"/>
      </w:r>
      <w:r>
        <w:fldChar w:fldCharType="end"/>
      </w:r>
    </w:p>
    <w:p w14:paraId="1779C1B8">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"_Toc227178559" </w:instrText>
      </w:r>
      <w:r>
        <w:fldChar w:fldCharType="separate"/>
      </w:r>
      <w:r>
        <w:rPr>
          <w:rStyle w:val="20"/>
        </w:rPr>
        <w:t>Hình 12: Chọn ASP.NET Core Web App (Model-View-Controller)</w:t>
      </w:r>
      <w:r>
        <w:tab/>
      </w:r>
      <w:r>
        <w:fldChar w:fldCharType="begin"/>
      </w:r>
      <w:r>
        <w:instrText xml:space="preserve"> PAGEREF _Toc227178559 \h </w:instrText>
      </w:r>
      <w:r>
        <w:fldChar w:fldCharType="separate"/>
      </w:r>
      <w:r>
        <w:t>26</w:t>
      </w:r>
      <w:r>
        <w:fldChar w:fldCharType="end"/>
      </w:r>
      <w:r>
        <w:fldChar w:fldCharType="end"/>
      </w:r>
    </w:p>
    <w:p w14:paraId="35097754">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"_Toc227178560" </w:instrText>
      </w:r>
      <w:r>
        <w:fldChar w:fldCharType="separate"/>
      </w:r>
      <w:r>
        <w:rPr>
          <w:rStyle w:val="20"/>
        </w:rPr>
        <w:t>Hình 13: Đặt tên cho Project và đường dẫn lưu</w:t>
      </w:r>
      <w:r>
        <w:tab/>
      </w:r>
      <w:r>
        <w:fldChar w:fldCharType="begin"/>
      </w:r>
      <w:r>
        <w:instrText xml:space="preserve"> PAGEREF _Toc227178560 \h </w:instrText>
      </w:r>
      <w:r>
        <w:fldChar w:fldCharType="separate"/>
      </w:r>
      <w:r>
        <w:t>26</w:t>
      </w:r>
      <w:r>
        <w:fldChar w:fldCharType="end"/>
      </w:r>
      <w:r>
        <w:fldChar w:fldCharType="end"/>
      </w:r>
    </w:p>
    <w:p w14:paraId="47338FEE">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"_Toc227178561" </w:instrText>
      </w:r>
      <w:r>
        <w:fldChar w:fldCharType="separate"/>
      </w:r>
      <w:r>
        <w:rPr>
          <w:rStyle w:val="20"/>
        </w:rPr>
        <w:t>Hình 14: Nhấn Create</w:t>
      </w:r>
      <w:r>
        <w:tab/>
      </w:r>
      <w:r>
        <w:fldChar w:fldCharType="begin"/>
      </w:r>
      <w:r>
        <w:instrText xml:space="preserve"> PAGEREF _Toc227178561 \h </w:instrText>
      </w:r>
      <w:r>
        <w:fldChar w:fldCharType="separate"/>
      </w:r>
      <w:r>
        <w:t>27</w:t>
      </w:r>
      <w:r>
        <w:fldChar w:fldCharType="end"/>
      </w:r>
      <w:r>
        <w:fldChar w:fldCharType="end"/>
      </w:r>
    </w:p>
    <w:p w14:paraId="20258311">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"_Toc227178562" </w:instrText>
      </w:r>
      <w:r>
        <w:fldChar w:fldCharType="separate"/>
      </w:r>
      <w:r>
        <w:rPr>
          <w:rStyle w:val="20"/>
        </w:rPr>
        <w:t>Hình 15:  Package source</w:t>
      </w:r>
      <w:r>
        <w:tab/>
      </w:r>
      <w:r>
        <w:fldChar w:fldCharType="begin"/>
      </w:r>
      <w:r>
        <w:instrText xml:space="preserve"> PAGEREF _Toc227178562 \h </w:instrText>
      </w:r>
      <w:r>
        <w:fldChar w:fldCharType="separate"/>
      </w:r>
      <w:r>
        <w:t>28</w:t>
      </w:r>
      <w:r>
        <w:fldChar w:fldCharType="end"/>
      </w:r>
      <w:r>
        <w:fldChar w:fldCharType="end"/>
      </w:r>
    </w:p>
    <w:p w14:paraId="5A21E257">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"_Toc227178563" </w:instrText>
      </w:r>
      <w:r>
        <w:fldChar w:fldCharType="separate"/>
      </w:r>
      <w:r>
        <w:rPr>
          <w:rStyle w:val="20"/>
        </w:rPr>
        <w:t>Hình 16: Giao diện đăng ký</w:t>
      </w:r>
      <w:r>
        <w:tab/>
      </w:r>
      <w:r>
        <w:fldChar w:fldCharType="begin"/>
      </w:r>
      <w:r>
        <w:instrText xml:space="preserve"> PAGEREF _Toc227178563 \h </w:instrText>
      </w:r>
      <w:r>
        <w:fldChar w:fldCharType="separate"/>
      </w:r>
      <w:r>
        <w:t>31</w:t>
      </w:r>
      <w:r>
        <w:fldChar w:fldCharType="end"/>
      </w:r>
      <w:r>
        <w:fldChar w:fldCharType="end"/>
      </w:r>
    </w:p>
    <w:p w14:paraId="60F5022A">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"_Toc227178564" </w:instrText>
      </w:r>
      <w:r>
        <w:fldChar w:fldCharType="separate"/>
      </w:r>
      <w:r>
        <w:rPr>
          <w:rStyle w:val="20"/>
        </w:rPr>
        <w:t>Hình 17: Giao diện đăng nhập</w:t>
      </w:r>
      <w:r>
        <w:tab/>
      </w:r>
      <w:r>
        <w:fldChar w:fldCharType="begin"/>
      </w:r>
      <w:r>
        <w:instrText xml:space="preserve"> PAGEREF _Toc227178564 \h </w:instrText>
      </w:r>
      <w:r>
        <w:fldChar w:fldCharType="separate"/>
      </w:r>
      <w:r>
        <w:t>31</w:t>
      </w:r>
      <w:r>
        <w:fldChar w:fldCharType="end"/>
      </w:r>
      <w:r>
        <w:fldChar w:fldCharType="end"/>
      </w:r>
    </w:p>
    <w:p w14:paraId="3260E7F1">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"_Toc227178565" </w:instrText>
      </w:r>
      <w:r>
        <w:fldChar w:fldCharType="separate"/>
      </w:r>
      <w:r>
        <w:rPr>
          <w:rStyle w:val="20"/>
        </w:rPr>
        <w:t>Hình 18: Giao diện trang chủ</w:t>
      </w:r>
      <w:r>
        <w:tab/>
      </w:r>
      <w:r>
        <w:fldChar w:fldCharType="begin"/>
      </w:r>
      <w:r>
        <w:instrText xml:space="preserve"> PAGEREF _Toc227178565 \h </w:instrText>
      </w:r>
      <w:r>
        <w:fldChar w:fldCharType="separate"/>
      </w:r>
      <w:r>
        <w:t>32</w:t>
      </w:r>
      <w:r>
        <w:fldChar w:fldCharType="end"/>
      </w:r>
      <w:r>
        <w:fldChar w:fldCharType="end"/>
      </w:r>
    </w:p>
    <w:p w14:paraId="4AAEC47E">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"_Toc227178566" </w:instrText>
      </w:r>
      <w:r>
        <w:fldChar w:fldCharType="separate"/>
      </w:r>
      <w:r>
        <w:rPr>
          <w:rStyle w:val="20"/>
        </w:rPr>
        <w:t>Hình 19: Giao diện trang chi tiết sản phẩm</w:t>
      </w:r>
      <w:r>
        <w:tab/>
      </w:r>
      <w:r>
        <w:fldChar w:fldCharType="begin"/>
      </w:r>
      <w:r>
        <w:instrText xml:space="preserve"> PAGEREF _Toc227178566 \h </w:instrText>
      </w:r>
      <w:r>
        <w:fldChar w:fldCharType="separate"/>
      </w:r>
      <w:r>
        <w:t>33</w:t>
      </w:r>
      <w:r>
        <w:fldChar w:fldCharType="end"/>
      </w:r>
      <w:r>
        <w:fldChar w:fldCharType="end"/>
      </w:r>
    </w:p>
    <w:p w14:paraId="2DB4FB9A">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"_Toc227178567" </w:instrText>
      </w:r>
      <w:r>
        <w:fldChar w:fldCharType="separate"/>
      </w:r>
      <w:r>
        <w:rPr>
          <w:rStyle w:val="20"/>
        </w:rPr>
        <w:t>Hình 20: Giao diện trang chi tiết sản phẩm</w:t>
      </w:r>
      <w:r>
        <w:tab/>
      </w:r>
      <w:r>
        <w:fldChar w:fldCharType="begin"/>
      </w:r>
      <w:r>
        <w:instrText xml:space="preserve"> PAGEREF _Toc227178567 \h </w:instrText>
      </w:r>
      <w:r>
        <w:fldChar w:fldCharType="separate"/>
      </w:r>
      <w:r>
        <w:t>34</w:t>
      </w:r>
      <w:r>
        <w:fldChar w:fldCharType="end"/>
      </w:r>
      <w:r>
        <w:fldChar w:fldCharType="end"/>
      </w:r>
    </w:p>
    <w:p w14:paraId="13251705">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"_Toc227178568" </w:instrText>
      </w:r>
      <w:r>
        <w:fldChar w:fldCharType="separate"/>
      </w:r>
      <w:r>
        <w:rPr>
          <w:rStyle w:val="20"/>
        </w:rPr>
        <w:t>Hình 21: Giao diện danh sách yêu thích</w:t>
      </w:r>
      <w:r>
        <w:tab/>
      </w:r>
      <w:r>
        <w:fldChar w:fldCharType="begin"/>
      </w:r>
      <w:r>
        <w:instrText xml:space="preserve"> PAGEREF _Toc227178568 \h </w:instrText>
      </w:r>
      <w:r>
        <w:fldChar w:fldCharType="separate"/>
      </w:r>
      <w:r>
        <w:t>35</w:t>
      </w:r>
      <w:r>
        <w:fldChar w:fldCharType="end"/>
      </w:r>
      <w:r>
        <w:fldChar w:fldCharType="end"/>
      </w:r>
    </w:p>
    <w:p w14:paraId="10F0C6A7">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"_Toc227178569" </w:instrText>
      </w:r>
      <w:r>
        <w:fldChar w:fldCharType="separate"/>
      </w:r>
      <w:r>
        <w:rPr>
          <w:rStyle w:val="20"/>
        </w:rPr>
        <w:t>Hình 22: Giao diện giỏ hàng</w:t>
      </w:r>
      <w:r>
        <w:tab/>
      </w:r>
      <w:r>
        <w:fldChar w:fldCharType="begin"/>
      </w:r>
      <w:r>
        <w:instrText xml:space="preserve"> PAGEREF _Toc227178569 \h </w:instrText>
      </w:r>
      <w:r>
        <w:fldChar w:fldCharType="separate"/>
      </w:r>
      <w:r>
        <w:t>34</w:t>
      </w:r>
      <w:r>
        <w:fldChar w:fldCharType="end"/>
      </w:r>
      <w:r>
        <w:fldChar w:fldCharType="end"/>
      </w:r>
    </w:p>
    <w:p w14:paraId="0001B21D">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"_Toc227178570" </w:instrText>
      </w:r>
      <w:r>
        <w:fldChar w:fldCharType="separate"/>
      </w:r>
      <w:r>
        <w:rPr>
          <w:rStyle w:val="20"/>
        </w:rPr>
        <w:t>Hình 23: Giao diện đặt hàng</w:t>
      </w:r>
      <w:r>
        <w:tab/>
      </w:r>
      <w:r>
        <w:fldChar w:fldCharType="begin"/>
      </w:r>
      <w:r>
        <w:instrText xml:space="preserve"> PAGEREF _Toc227178570 \h </w:instrText>
      </w:r>
      <w:r>
        <w:fldChar w:fldCharType="separate"/>
      </w:r>
      <w:r>
        <w:t>36</w:t>
      </w:r>
      <w:r>
        <w:fldChar w:fldCharType="end"/>
      </w:r>
      <w:r>
        <w:fldChar w:fldCharType="end"/>
      </w:r>
    </w:p>
    <w:p w14:paraId="5C1AB3E9">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"_Toc227178571" </w:instrText>
      </w:r>
      <w:r>
        <w:fldChar w:fldCharType="separate"/>
      </w:r>
      <w:r>
        <w:rPr>
          <w:rStyle w:val="20"/>
        </w:rPr>
        <w:t>Hình 24: Giao diện đơn hàng</w:t>
      </w:r>
      <w:r>
        <w:tab/>
      </w:r>
      <w:r>
        <w:fldChar w:fldCharType="begin"/>
      </w:r>
      <w:r>
        <w:instrText xml:space="preserve"> PAGEREF _Toc227178571 \h </w:instrText>
      </w:r>
      <w:r>
        <w:fldChar w:fldCharType="separate"/>
      </w:r>
      <w:r>
        <w:t>37</w:t>
      </w:r>
      <w:r>
        <w:fldChar w:fldCharType="end"/>
      </w:r>
      <w:r>
        <w:fldChar w:fldCharType="end"/>
      </w:r>
    </w:p>
    <w:p w14:paraId="0774E663">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"_Toc227178572" </w:instrText>
      </w:r>
      <w:r>
        <w:fldChar w:fldCharType="separate"/>
      </w:r>
      <w:r>
        <w:rPr>
          <w:rStyle w:val="20"/>
        </w:rPr>
        <w:t>Hình 25: Giao diện chi tiết đơn hàng</w:t>
      </w:r>
      <w:r>
        <w:tab/>
      </w:r>
      <w:r>
        <w:fldChar w:fldCharType="begin"/>
      </w:r>
      <w:r>
        <w:instrText xml:space="preserve"> PAGEREF _Toc227178572 \h </w:instrText>
      </w:r>
      <w:r>
        <w:fldChar w:fldCharType="separate"/>
      </w:r>
      <w:r>
        <w:t>37</w:t>
      </w:r>
      <w:r>
        <w:fldChar w:fldCharType="end"/>
      </w:r>
      <w:r>
        <w:fldChar w:fldCharType="end"/>
      </w:r>
    </w:p>
    <w:p w14:paraId="2AB72527">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"_Toc227178573" </w:instrText>
      </w:r>
      <w:r>
        <w:fldChar w:fldCharType="separate"/>
      </w:r>
      <w:r>
        <w:rPr>
          <w:rStyle w:val="20"/>
        </w:rPr>
        <w:t>Hình 26: Giao diện quản lý sản phẩm</w:t>
      </w:r>
      <w:r>
        <w:tab/>
      </w:r>
      <w:r>
        <w:fldChar w:fldCharType="begin"/>
      </w:r>
      <w:r>
        <w:instrText xml:space="preserve"> PAGEREF _Toc227178573 \h </w:instrText>
      </w:r>
      <w:r>
        <w:fldChar w:fldCharType="separate"/>
      </w:r>
      <w:r>
        <w:t>38</w:t>
      </w:r>
      <w:r>
        <w:fldChar w:fldCharType="end"/>
      </w:r>
      <w:r>
        <w:fldChar w:fldCharType="end"/>
      </w:r>
    </w:p>
    <w:p w14:paraId="4F19240E">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"_Toc227178574" </w:instrText>
      </w:r>
      <w:r>
        <w:fldChar w:fldCharType="separate"/>
      </w:r>
      <w:r>
        <w:rPr>
          <w:rStyle w:val="20"/>
        </w:rPr>
        <w:t>Hình 27: Giao diện quản lý đơn hàng</w:t>
      </w:r>
      <w:r>
        <w:tab/>
      </w:r>
      <w:r>
        <w:fldChar w:fldCharType="begin"/>
      </w:r>
      <w:r>
        <w:instrText xml:space="preserve"> PAGEREF _Toc227178574 \h </w:instrText>
      </w:r>
      <w:r>
        <w:fldChar w:fldCharType="separate"/>
      </w:r>
      <w:r>
        <w:t>39</w:t>
      </w:r>
      <w:r>
        <w:fldChar w:fldCharType="end"/>
      </w:r>
      <w:r>
        <w:fldChar w:fldCharType="end"/>
      </w:r>
    </w:p>
    <w:p w14:paraId="12891397">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"_Toc227178575" </w:instrText>
      </w:r>
      <w:r>
        <w:fldChar w:fldCharType="separate"/>
      </w:r>
      <w:r>
        <w:rPr>
          <w:rStyle w:val="20"/>
        </w:rPr>
        <w:t>Hình 28: Giao diện quản lý danh mục</w:t>
      </w:r>
      <w:r>
        <w:tab/>
      </w:r>
      <w:r>
        <w:fldChar w:fldCharType="begin"/>
      </w:r>
      <w:r>
        <w:instrText xml:space="preserve"> PAGEREF _Toc227178575 \h </w:instrText>
      </w:r>
      <w:r>
        <w:fldChar w:fldCharType="separate"/>
      </w:r>
      <w:r>
        <w:t>39</w:t>
      </w:r>
      <w:r>
        <w:fldChar w:fldCharType="end"/>
      </w:r>
      <w:r>
        <w:fldChar w:fldCharType="end"/>
      </w:r>
    </w:p>
    <w:p w14:paraId="2FC14DEA">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"_Toc227178576" </w:instrText>
      </w:r>
      <w:r>
        <w:fldChar w:fldCharType="separate"/>
      </w:r>
      <w:r>
        <w:rPr>
          <w:rStyle w:val="20"/>
        </w:rPr>
        <w:t>Hình 29: Giao diện thêm sản phẩm</w:t>
      </w:r>
      <w:r>
        <w:tab/>
      </w:r>
      <w:r>
        <w:fldChar w:fldCharType="begin"/>
      </w:r>
      <w:r>
        <w:instrText xml:space="preserve"> PAGEREF _Toc227178576 \h </w:instrText>
      </w:r>
      <w:r>
        <w:fldChar w:fldCharType="separate"/>
      </w:r>
      <w:r>
        <w:t>40</w:t>
      </w:r>
      <w:r>
        <w:fldChar w:fldCharType="end"/>
      </w:r>
      <w:r>
        <w:fldChar w:fldCharType="end"/>
      </w:r>
    </w:p>
    <w:p w14:paraId="25D6DD7B">
      <w:pPr>
        <w:pStyle w:val="39"/>
        <w:spacing w:line="240" w:lineRule="auto"/>
        <w:rPr>
          <w:rFonts w:asciiTheme="minorHAnsi" w:hAnsiTheme="minorHAnsi" w:eastAsiaTheme="minorEastAsia"/>
          <w:color w:val="auto"/>
          <w:kern w:val="2"/>
          <w:sz w:val="24"/>
          <w:szCs w:val="24"/>
          <w:lang w:val="en-GB" w:eastAsia="en-GB"/>
          <w14:ligatures w14:val="standardContextual"/>
        </w:rPr>
      </w:pPr>
      <w:r>
        <w:fldChar w:fldCharType="begin"/>
      </w:r>
      <w:r>
        <w:instrText xml:space="preserve"> HYPERLINK \l "_Toc227178577" </w:instrText>
      </w:r>
      <w:r>
        <w:fldChar w:fldCharType="separate"/>
      </w:r>
      <w:r>
        <w:rPr>
          <w:rStyle w:val="20"/>
        </w:rPr>
        <w:t>Hình 30: Giao diện sửa sản phẩm</w:t>
      </w:r>
      <w:r>
        <w:tab/>
      </w:r>
      <w:r>
        <w:fldChar w:fldCharType="begin"/>
      </w:r>
      <w:r>
        <w:instrText xml:space="preserve"> PAGEREF _Toc227178577 \h </w:instrText>
      </w:r>
      <w:r>
        <w:fldChar w:fldCharType="separate"/>
      </w:r>
      <w:r>
        <w:t>40</w:t>
      </w:r>
      <w:r>
        <w:fldChar w:fldCharType="end"/>
      </w:r>
      <w:r>
        <w:fldChar w:fldCharType="end"/>
      </w:r>
    </w:p>
    <w:p w14:paraId="26E50860">
      <w:pPr>
        <w:pStyle w:val="175"/>
        <w:spacing w:line="360" w:lineRule="auto"/>
      </w:pPr>
      <w:r>
        <w:rPr>
          <w:rFonts w:eastAsiaTheme="majorEastAsia"/>
          <w:b w:val="0"/>
          <w:color w:val="000000" w:themeColor="text1"/>
          <w:sz w:val="26"/>
          <w14:textFill>
            <w14:solidFill>
              <w14:schemeClr w14:val="tx1"/>
            </w14:solidFill>
          </w14:textFill>
        </w:rPr>
        <w:fldChar w:fldCharType="end"/>
      </w:r>
      <w:r>
        <w:br w:type="page"/>
      </w:r>
    </w:p>
    <w:p w14:paraId="161C24AC">
      <w:pPr>
        <w:pStyle w:val="175"/>
        <w:spacing w:line="360" w:lineRule="auto"/>
        <w:jc w:val="center"/>
        <w:outlineLvl w:val="0"/>
        <w:sectPr>
          <w:headerReference r:id="rId7" w:type="first"/>
          <w:type w:val="continuous"/>
          <w:pgSz w:w="12240" w:h="15840"/>
          <w:pgMar w:top="1417" w:right="1247" w:bottom="1247" w:left="1701" w:header="720" w:footer="720" w:gutter="0"/>
          <w:pgNumType w:fmt="lowerRoman" w:start="1"/>
          <w:cols w:space="720" w:num="1"/>
          <w:docGrid w:linePitch="360" w:charSpace="0"/>
        </w:sectPr>
      </w:pPr>
    </w:p>
    <w:p w14:paraId="79ED0DE4">
      <w:pPr>
        <w:pStyle w:val="175"/>
        <w:spacing w:line="360" w:lineRule="auto"/>
        <w:jc w:val="center"/>
        <w:outlineLvl w:val="0"/>
      </w:pPr>
      <w:bookmarkStart w:id="64" w:name="_Toc30756"/>
      <w:bookmarkStart w:id="65" w:name="_Toc9928"/>
      <w:r>
        <w:t>MỞ ĐẦU</w:t>
      </w:r>
      <w:bookmarkEnd w:id="64"/>
      <w:bookmarkEnd w:id="65"/>
    </w:p>
    <w:p w14:paraId="7F6DBED9">
      <w:pPr>
        <w:spacing w:after="80" w:line="240" w:lineRule="auto"/>
        <w:ind w:firstLine="567"/>
        <w:jc w:val="both"/>
        <w:rPr>
          <w:lang w:val="en-GB"/>
        </w:rPr>
      </w:pPr>
      <w:r>
        <w:rPr>
          <w:lang w:val="en-GB"/>
        </w:rPr>
        <w:t>Trong thời đại công nghệ số hiện nay, Internet đã tác động mạnh mẽ đến nhiều lĩnh vực của đời sống, đặc biệt là hoạt động mua sắm và kinh doanh trực tuyến. Thay vì phải đến trực tiếp cửa hàng, người dùng ngày nay có thể dễ dàng tìm kiếm thông tin sản phẩm, so sánh giá cả và đặt hàng ngay trên website. Vì vậy, việc xây dựng các hệ thống bán hàng trực tuyến ngày càng trở nên cần thiết và có tính ứng dụng cao.</w:t>
      </w:r>
    </w:p>
    <w:p w14:paraId="303F8C16">
      <w:pPr>
        <w:spacing w:after="80" w:line="240" w:lineRule="auto"/>
        <w:ind w:firstLine="567"/>
        <w:jc w:val="both"/>
        <w:rPr>
          <w:lang w:val="en-GB"/>
        </w:rPr>
      </w:pPr>
      <w:r>
        <w:rPr>
          <w:lang w:val="en-GB"/>
        </w:rPr>
        <w:t>Trong số các thiết bị công nghệ, giày là sản phẩm được sử dụng rộng rãi trong học tập, làm việc và giải trí. Nhu cầu mua giày ngày càng tăng, trong khi thị trường lại có rất nhiều thương hiệu, mẫu mã và cấu hình khác nhau. Điều đó đòi hỏi cần có một hệ thống hỗ trợ người dùng dễ dàng tìm kiếm, xem thông tin chi tiết, lựa chọn sản phẩm phù hợp và thực hiện mua hàng thuận tiện.</w:t>
      </w:r>
    </w:p>
    <w:p w14:paraId="10EDE835">
      <w:pPr>
        <w:spacing w:after="80" w:line="240" w:lineRule="auto"/>
        <w:ind w:firstLine="567"/>
        <w:jc w:val="both"/>
        <w:rPr>
          <w:lang w:val="en-GB"/>
        </w:rPr>
      </w:pPr>
      <w:r>
        <w:rPr>
          <w:lang w:val="en-GB"/>
        </w:rPr>
        <w:t>Xuất phát từ thực tế đó, em chọn thực hiện đề tài “Xây dựng website bán giày”. Đề tài được xây dựng nhằm phát triển một website bán hàng với các chức năng cơ bản như hiển thị sản phẩm, tìm kiếm, lọc theo danh mục và thương hiệu, xem chi tiết sản phẩm, thêm vào danh sách yêu thích, giỏ hàng, đặt hàng và quản lý đơn hàng.</w:t>
      </w:r>
    </w:p>
    <w:p w14:paraId="11F20649">
      <w:pPr>
        <w:spacing w:after="80" w:line="240" w:lineRule="auto"/>
        <w:ind w:firstLine="567"/>
        <w:jc w:val="both"/>
        <w:rPr>
          <w:lang w:val="en-GB"/>
        </w:rPr>
      </w:pPr>
      <w:r>
        <w:rPr>
          <w:lang w:val="en-GB"/>
        </w:rPr>
        <w:t>Thông qua đề tài này, em có cơ hội vận dụng các kiến thức đã học về ASP.NET Core MVC, Entity Framework Core, SQL Server, HTML, CSS và Bootstrap vào việc xây dựng một ứng dụng web thực tế. Đồng thời, quá trình thực hiện cũng giúp em rèn luyện thêm kỹ năng phân tích, thiết kế cơ sở dữ liệu, xây dựng giao diện và xử lý các chức năng nghiệp vụ trong hệ thống bán hàng trực tuyến.</w:t>
      </w:r>
    </w:p>
    <w:p w14:paraId="3672CEC2">
      <w:pPr>
        <w:spacing w:after="80" w:line="240" w:lineRule="auto"/>
        <w:ind w:firstLine="567"/>
        <w:jc w:val="both"/>
      </w:pPr>
      <w:r>
        <w:t xml:space="preserve">Thông qua việc thực hiện đề tài này, em mong muốn không chỉ hoàn thành tốt yêu cầu của môn học mà còn tích lũy thêm kinh nghiệm trong việc xây dựng một hệ thống web thực tế. Đồng thời, đây cũng là cơ hội để em củng cố kiến thức chuyên môn, nâng cao kỹ năng lập trình và có thêm nền tảng để tiếp cận những dự án lớn hơn trong tương lai. </w:t>
      </w:r>
      <w:r>
        <w:rPr>
          <w:lang w:val="en-GB"/>
        </w:rPr>
        <w:t>thiết kế bằng HTML, CSS, Bootstrap và Razor View Engine nhằm bảo đảm tính trực quan và dễ sử dụng.</w:t>
      </w:r>
    </w:p>
    <w:p w14:paraId="6D72AE28">
      <w:pPr>
        <w:spacing w:after="80" w:line="240" w:lineRule="auto"/>
        <w:ind w:firstLine="567"/>
        <w:jc w:val="both"/>
        <w:rPr>
          <w:lang w:val="en-GB"/>
        </w:rPr>
      </w:pPr>
      <w:r>
        <w:rPr>
          <w:lang w:val="en-GB"/>
        </w:rPr>
        <w:t>Phạm vi của đề tài chỉ dừng lại ở mức xây dựng các chức năng cơ bản và cần thiết của website bán giày. Một số chức năng nâng cao như thanh toán trực tuyến, tích hợp vận chuyển, đánh giá sản phẩm, thống kê doanh thu hoặc gửi email xác nhận đơn hàng chưa được triển khai trong phạm vi nghiên cứu này.</w:t>
      </w:r>
    </w:p>
    <w:p w14:paraId="7C187BC4">
      <w:pPr>
        <w:spacing w:after="80" w:line="360" w:lineRule="auto"/>
        <w:ind w:firstLine="567"/>
        <w:jc w:val="both"/>
      </w:pPr>
    </w:p>
    <w:p w14:paraId="08D09007">
      <w:pPr>
        <w:pStyle w:val="176"/>
        <w:spacing w:line="360" w:lineRule="auto"/>
        <w:jc w:val="both"/>
      </w:pPr>
      <w:r>
        <w:br w:type="page"/>
      </w:r>
    </w:p>
    <w:p w14:paraId="44F92689">
      <w:pPr>
        <w:pStyle w:val="176"/>
        <w:spacing w:line="360" w:lineRule="auto"/>
        <w:jc w:val="center"/>
        <w:outlineLvl w:val="0"/>
      </w:pPr>
      <w:bookmarkStart w:id="66" w:name="_Toc18775"/>
      <w:bookmarkStart w:id="67" w:name="_Toc11403"/>
      <w:bookmarkStart w:id="68" w:name="_Toc226654904"/>
      <w:r>
        <w:t>CHƯƠNG 1. NGHIÊN CỨU LÝ THUYẾT</w:t>
      </w:r>
      <w:bookmarkEnd w:id="66"/>
      <w:bookmarkEnd w:id="67"/>
      <w:bookmarkEnd w:id="68"/>
    </w:p>
    <w:p w14:paraId="25482AE4">
      <w:pPr>
        <w:pStyle w:val="177"/>
        <w:spacing w:line="240" w:lineRule="auto"/>
        <w:jc w:val="both"/>
        <w:outlineLvl w:val="1"/>
      </w:pPr>
      <w:bookmarkStart w:id="69" w:name="_Toc24824"/>
      <w:bookmarkStart w:id="70" w:name="_Toc7490"/>
      <w:r>
        <w:rPr>
          <w:rFonts w:hint="default"/>
          <w:lang w:val="vi-VN"/>
        </w:rPr>
        <w:t>1</w:t>
      </w:r>
      <w:r>
        <w:t>.1 Mô hình MVC</w:t>
      </w:r>
      <w:bookmarkEnd w:id="69"/>
      <w:bookmarkEnd w:id="70"/>
    </w:p>
    <w:p w14:paraId="44035B48">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71" w:name="_Toc131"/>
      <w:bookmarkStart w:id="72" w:name="_Toc10844"/>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.1.1 Khái niệm</w:t>
      </w:r>
      <w:bookmarkEnd w:id="71"/>
      <w:bookmarkEnd w:id="72"/>
    </w:p>
    <w:p w14:paraId="4FD1A236">
      <w:pPr>
        <w:spacing w:after="80" w:line="240" w:lineRule="auto"/>
        <w:ind w:firstLine="567"/>
        <w:jc w:val="both"/>
        <w:rPr>
          <w:lang w:val="en-GB"/>
        </w:rPr>
      </w:pPr>
      <w:r>
        <w:rPr>
          <w:lang w:val="en-GB"/>
        </w:rPr>
        <w:t>MVC là viết tắt của ba thành phần Model, View và Controller. Đây là một mô hình kiến trúc phần mềm được sử dụng phổ biến trong quá trình phát triển ứng dụng, đặc biệt là các ứng dụng web. Mục đích của mô hình MVC là chia hệ thống thành các phần riêng biệt, mỗi phần đảm nhận một nhiệm vụ cụ thể, từ đó giúp chương trình dễ tổ chức, dễ bảo trì và thuận lợi hơn khi mở rộng chức năng.</w:t>
      </w:r>
    </w:p>
    <w:p w14:paraId="3848CF47">
      <w:pPr>
        <w:spacing w:after="80" w:line="240" w:lineRule="auto"/>
        <w:ind w:firstLine="567"/>
        <w:jc w:val="both"/>
        <w:rPr>
          <w:lang w:val="en-GB"/>
        </w:rPr>
      </w:pPr>
      <w:r>
        <w:rPr>
          <w:lang w:val="en-GB"/>
        </w:rPr>
        <w:t>Trong mô hình này, Model đảm nhận vai trò xử lý dữ liệu và nghiệp vụ của hệ thống. View là thành phần hiển thị giao diện và dữ liệu đến người dùng. Controller đóng vai trò trung gian, tiếp nhận yêu cầu từ người dùng, xử lý yêu cầu đó và điều phối dữ liệu giữa Model và View.</w:t>
      </w:r>
    </w:p>
    <w:p w14:paraId="5C44B294">
      <w:pPr>
        <w:spacing w:after="80" w:line="240" w:lineRule="auto"/>
        <w:ind w:firstLine="567"/>
        <w:jc w:val="both"/>
        <w:rPr>
          <w:lang w:val="en-GB"/>
        </w:rPr>
      </w:pPr>
      <w:r>
        <w:rPr>
          <w:lang w:val="en-GB"/>
        </w:rPr>
        <w:t>Việc áp dụng mô hình MVC giúp tách biệt rõ ràng giữa phần giao diện, phần xử lý dữ liệu và phần điều khiển chương trình. Nhờ đó, lập trình viên có thể phát triển ứng dụng một cách khoa học hơn, đồng thời giảm sự phụ thuộc giữa các thành phần trong hệ thống.</w:t>
      </w:r>
    </w:p>
    <w:p w14:paraId="5283C529">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73" w:name="_Toc22783"/>
      <w:bookmarkStart w:id="74" w:name="_Toc13003"/>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.1.2 Các thành phần của MVC</w:t>
      </w:r>
      <w:bookmarkEnd w:id="73"/>
      <w:bookmarkEnd w:id="74"/>
    </w:p>
    <w:p w14:paraId="242F973A">
      <w:pPr>
        <w:spacing w:after="80" w:line="240" w:lineRule="auto"/>
        <w:ind w:firstLine="567"/>
        <w:jc w:val="both"/>
        <w:rPr>
          <w:lang w:val="en-GB"/>
        </w:rPr>
      </w:pPr>
      <w:r>
        <w:rPr>
          <w:lang w:val="en-GB"/>
        </w:rPr>
        <w:t>Model là thành phần liên quan đến dữ liệu và các xử lý nghiệp vụ. Model chịu trách nhiệm lưu trữ, truy xuất, cập nhật hoặc xóa dữ liệu trong cơ sở dữ liệu. Trong đề tài xây dựng website bán giày, Model được sử dụng để biểu diễn các đối tượng như Giày, Brand, Category, Customer, CartItem, Wishlist, Order và OrderDetail. Các lớp này giúp hệ thống quản lý dữ liệu sản phẩm, khách hàng và đơn hàng một cách chặt chẽ.</w:t>
      </w:r>
    </w:p>
    <w:p w14:paraId="50C96409">
      <w:pPr>
        <w:spacing w:after="80" w:line="240" w:lineRule="auto"/>
        <w:ind w:firstLine="567"/>
        <w:jc w:val="both"/>
        <w:rPr>
          <w:lang w:val="en-GB"/>
        </w:rPr>
      </w:pPr>
      <w:r>
        <w:rPr>
          <w:lang w:val="en-GB"/>
        </w:rPr>
        <w:t>View là thành phần hiển thị giao diện cho người dùng. Đây là nơi người dùng trực tiếp quan sát và thao tác với hệ thống. Trong website bán giày, View bao gồm các trang như trang chủ, trang danh sách sản phẩm, trang chi tiết giày, giỏ hàng, danh sách yêu thích, đặt hàng, đơn hàng của tôi và các trang quản trị. View thường được xây dựng bằng HTML, CSS, Bootstrap và Razor.</w:t>
      </w:r>
    </w:p>
    <w:p w14:paraId="590F908C">
      <w:pPr>
        <w:spacing w:after="80" w:line="240" w:lineRule="auto"/>
        <w:ind w:firstLine="567"/>
        <w:jc w:val="both"/>
        <w:rPr>
          <w:lang w:val="en-GB"/>
        </w:rPr>
      </w:pPr>
      <w:r>
        <w:rPr>
          <w:b/>
          <w:bCs/>
          <w:lang w:val="en-GB"/>
        </w:rPr>
        <w:t>Controller</w:t>
      </w:r>
      <w:r>
        <w:rPr>
          <w:lang w:val="en-GB"/>
        </w:rPr>
        <w:t xml:space="preserve"> là thành phần tiếp nhận yêu cầu từ người dùng, xử lý logic điều hướng và gọi Model để làm việc với dữ liệu. Sau đó, Controller truyền dữ liệu sang View để hiển thị. Trong đề tài này, các controller như HomeController, ProductController, CartController, WishlistController, OrderController, AccountController và AdminController đóng vai trò điều phối hoạt động của toàn bộ website.</w:t>
      </w:r>
    </w:p>
    <w:p w14:paraId="45293E8C">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75" w:name="_Toc8576"/>
      <w:bookmarkStart w:id="76" w:name="_Toc27481"/>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.1.3 Ưu điểm của mô hình MVC</w:t>
      </w:r>
      <w:bookmarkEnd w:id="75"/>
      <w:bookmarkEnd w:id="76"/>
    </w:p>
    <w:p w14:paraId="5A516C15">
      <w:pPr>
        <w:spacing w:after="80" w:line="240" w:lineRule="auto"/>
        <w:ind w:firstLine="567"/>
        <w:jc w:val="both"/>
        <w:rPr>
          <w:lang w:val="en-GB"/>
        </w:rPr>
      </w:pPr>
      <w:r>
        <w:rPr>
          <w:lang w:val="en-GB"/>
        </w:rPr>
        <w:t>Mô hình MVC mang lại nhiều ưu điểm trong phát triển ứng dụng web. Trước hết, mô hình này giúp phân tách rõ ràng chức năng giữa dữ liệu, giao diện và xử lý điều khiển, làm cho mã nguồn dễ đọc và dễ quản lý hơn.</w:t>
      </w:r>
    </w:p>
    <w:p w14:paraId="00AC38B3">
      <w:pPr>
        <w:spacing w:after="80" w:line="240" w:lineRule="auto"/>
        <w:ind w:firstLine="567"/>
        <w:jc w:val="both"/>
        <w:rPr>
          <w:lang w:val="en-GB"/>
        </w:rPr>
      </w:pPr>
      <w:r>
        <w:rPr>
          <w:lang w:val="en-GB"/>
        </w:rPr>
        <w:t>Tiếp theo, MVC hỗ trợ tốt cho việc bảo trì và mở rộng hệ thống. Khi cần chỉnh sửa giao diện, lập trình viên có thể tác động chủ yếu vào View mà ít ảnh hưởng đến Model hoặc Controller. Tương tự, khi thay đổi logic nghiệp vụ hoặc cấu trúc dữ liệu, hệ thống cũng dễ điều chỉnh hơn.</w:t>
      </w:r>
    </w:p>
    <w:p w14:paraId="6A07E10C">
      <w:pPr>
        <w:spacing w:after="80" w:line="240" w:lineRule="auto"/>
        <w:ind w:firstLine="567"/>
        <w:jc w:val="both"/>
        <w:rPr>
          <w:lang w:val="en-GB"/>
        </w:rPr>
      </w:pPr>
      <w:r>
        <w:rPr>
          <w:lang w:val="en-GB"/>
        </w:rPr>
        <w:t>Ngoài ra, mô hình MVC còn hỗ trợ tốt cho làm việc nhóm, vì mỗi thành phần có thể được phát triển tương đối độc lập. Một người có thể phụ trách giao diện, một người xử lý dữ liệu và một người xây dựng logic điều khiển.</w:t>
      </w:r>
    </w:p>
    <w:p w14:paraId="4B518824">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77" w:name="_Toc3342"/>
      <w:bookmarkStart w:id="78" w:name="_Toc2064"/>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.1.4 Vai trò của MVC trong đề tài</w:t>
      </w:r>
      <w:bookmarkEnd w:id="77"/>
      <w:bookmarkEnd w:id="78"/>
    </w:p>
    <w:p w14:paraId="11E098E9">
      <w:pPr>
        <w:spacing w:after="80" w:line="240" w:lineRule="auto"/>
        <w:ind w:firstLine="567"/>
        <w:jc w:val="both"/>
        <w:rPr>
          <w:lang w:val="en-GB"/>
        </w:rPr>
      </w:pPr>
      <w:r>
        <w:rPr>
          <w:lang w:val="en-GB"/>
        </w:rPr>
        <w:t>Trong đề tài xây dựng website bán giày, mô hình MVC giúp hệ thống được tổ chức rõ ràng và hợp lý hơn. Model dùng để quản lý dữ liệu sản phẩm, khách hàng, giỏ hàng, danh sách yêu thích và đơn hàng. View hiển thị các giao diện tương ứng cho người dùng và quản trị viên. Controller xử lý các chức năng như tìm kiếm sản phẩm, lọc theo thương hiệu, thêm vào giỏ hàng, thêm vào yêu thích, đặt hàng và quản lý đơn hàng.</w:t>
      </w:r>
    </w:p>
    <w:p w14:paraId="7056CF39">
      <w:pPr>
        <w:spacing w:after="80" w:line="240" w:lineRule="auto"/>
        <w:ind w:firstLine="567"/>
        <w:jc w:val="both"/>
        <w:rPr>
          <w:lang w:val="en-GB"/>
        </w:rPr>
      </w:pPr>
      <w:r>
        <w:rPr>
          <w:lang w:val="en-GB"/>
        </w:rPr>
        <w:t>Nhờ áp dụng MVC, website có cấu trúc rõ ràng, thuận lợi cho việc phát triển từng chức năng riêng biệt và dễ mở rộng trong tương lai.</w:t>
      </w:r>
    </w:p>
    <w:p w14:paraId="4A2EBD7A">
      <w:pPr>
        <w:pStyle w:val="177"/>
        <w:spacing w:line="240" w:lineRule="auto"/>
        <w:jc w:val="both"/>
      </w:pPr>
      <w:r>
        <w:br w:type="page"/>
      </w:r>
    </w:p>
    <w:p w14:paraId="33944CE0">
      <w:pPr>
        <w:pStyle w:val="177"/>
        <w:spacing w:line="240" w:lineRule="auto"/>
        <w:jc w:val="both"/>
        <w:outlineLvl w:val="1"/>
      </w:pPr>
      <w:bookmarkStart w:id="79" w:name="_Toc17156"/>
      <w:bookmarkStart w:id="80" w:name="_Toc12889"/>
      <w:r>
        <w:rPr>
          <w:rFonts w:hint="default"/>
          <w:lang w:val="vi-VN"/>
        </w:rPr>
        <w:t>1</w:t>
      </w:r>
      <w:r>
        <w:t>.2 ASP.NET Core MVC</w:t>
      </w:r>
      <w:bookmarkEnd w:id="79"/>
      <w:bookmarkEnd w:id="80"/>
    </w:p>
    <w:p w14:paraId="58C0B4EE">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81" w:name="_Toc6220"/>
      <w:bookmarkStart w:id="82" w:name="_Toc32511"/>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.2.1 Khái niệm</w:t>
      </w:r>
      <w:bookmarkEnd w:id="81"/>
      <w:bookmarkEnd w:id="82"/>
    </w:p>
    <w:p w14:paraId="73EA0705">
      <w:pPr>
        <w:spacing w:after="80" w:line="240" w:lineRule="auto"/>
        <w:ind w:firstLine="567"/>
        <w:jc w:val="both"/>
        <w:rPr>
          <w:lang w:val="en-GB"/>
        </w:rPr>
      </w:pPr>
      <w:r>
        <w:rPr>
          <w:lang w:val="en-GB"/>
        </w:rPr>
        <w:t>ASP.NET Core MVC là framework phát triển ứng dụng web do Microsoft cung cấp, được xây dựng dựa trên mô hình MVC. Framework này cho phép lập trình viên phát triển các ứng dụng web theo cấu trúc rõ ràng giữa Model, View và Controller, đồng thời hỗ trợ mạnh mẽ trong việc xây dựng giao diện, xử lý yêu cầu, kết nối dữ liệu và tổ chức luồng hoạt động của hệ thống.</w:t>
      </w:r>
    </w:p>
    <w:p w14:paraId="741C2E9E">
      <w:pPr>
        <w:spacing w:after="80" w:line="240" w:lineRule="auto"/>
        <w:ind w:firstLine="567"/>
        <w:jc w:val="both"/>
        <w:rPr>
          <w:lang w:val="en-GB"/>
        </w:rPr>
      </w:pPr>
      <w:r>
        <w:rPr>
          <w:lang w:val="en-GB"/>
        </w:rPr>
        <w:t>ASP.NET Core MVC là phiên bản hiện đại hơn của ASP.NET MVC trước đây, có hiệu năng cao, nhẹ hơn và hỗ trợ tốt hơn cho các ứng dụng web hiện đại. Đây là một nền tảng phù hợp để xây dựng các website thương mại điện tử, hệ thống quản lý và các ứng dụng web có tính mở rộng.</w:t>
      </w:r>
    </w:p>
    <w:p w14:paraId="78356180">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83" w:name="_Toc6567"/>
      <w:bookmarkStart w:id="84" w:name="_Toc17980"/>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.2.2 Đặc điểm nổi bật</w:t>
      </w:r>
      <w:bookmarkEnd w:id="83"/>
      <w:bookmarkEnd w:id="84"/>
    </w:p>
    <w:p w14:paraId="32EA6050">
      <w:pPr>
        <w:spacing w:after="80" w:line="240" w:lineRule="auto"/>
        <w:ind w:firstLine="567"/>
        <w:jc w:val="both"/>
        <w:rPr>
          <w:lang w:val="en-GB"/>
        </w:rPr>
      </w:pPr>
      <w:r>
        <w:rPr>
          <w:lang w:val="en-GB"/>
        </w:rPr>
        <w:t>Một trong những đặc điểm nổi bật của ASP.NET Core MVC là khả năng tách biệt rõ ràng giữa giao diện và xử lý nghiệp vụ thông qua mô hình MVC. Điều này giúp việc xây dựng website trở nên khoa học hơn và dễ quản lý hơn.</w:t>
      </w:r>
    </w:p>
    <w:p w14:paraId="647DBDCB">
      <w:pPr>
        <w:spacing w:after="80" w:line="240" w:lineRule="auto"/>
        <w:ind w:firstLine="567"/>
        <w:jc w:val="both"/>
        <w:rPr>
          <w:lang w:val="en-GB"/>
        </w:rPr>
      </w:pPr>
      <w:r>
        <w:rPr>
          <w:lang w:val="en-GB"/>
        </w:rPr>
        <w:t>Framework này còn hỗ trợ routing, cho phép ánh xạ các địa chỉ URL tới từng action trong controller. Nhờ đó, việc tổ chức đường dẫn website trở nên rõ ràng và thuận tiện hơn trong quá trình phát triển.</w:t>
      </w:r>
    </w:p>
    <w:p w14:paraId="46E701B1">
      <w:pPr>
        <w:spacing w:after="80" w:line="240" w:lineRule="auto"/>
        <w:ind w:firstLine="567"/>
        <w:jc w:val="both"/>
        <w:rPr>
          <w:lang w:val="en-GB"/>
        </w:rPr>
      </w:pPr>
      <w:r>
        <w:rPr>
          <w:lang w:val="en-GB"/>
        </w:rPr>
        <w:t>ASP.NET Core MVC cũng hỗ trợ model binding và validation, giúp dữ liệu từ form được gán tự động vào model và có thể kiểm tra tính hợp lệ ngay trong quá trình nhập liệu. Điều này rất hữu ích khi xây dựng các chức năng như đăng ký, đăng nhập, đặt hàng hoặc thêm mới sản phẩm.</w:t>
      </w:r>
    </w:p>
    <w:p w14:paraId="1BF7F9CA">
      <w:pPr>
        <w:spacing w:after="80" w:line="240" w:lineRule="auto"/>
        <w:ind w:firstLine="567"/>
        <w:jc w:val="both"/>
        <w:rPr>
          <w:lang w:val="en-GB"/>
        </w:rPr>
      </w:pPr>
      <w:r>
        <w:rPr>
          <w:lang w:val="en-GB"/>
        </w:rPr>
        <w:t>Ngoài ra, ASP.NET Core MVC còn hỗ trợ tốt cho việc kết hợp với các công nghệ khác như Entity Framework Core, SQL Server, Bootstrap và các thư viện JavaScript, giúp phát triển ứng dụng web nhanh hơn và hiệu quả hơn.</w:t>
      </w:r>
    </w:p>
    <w:p w14:paraId="475818C4">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85" w:name="_Toc31207"/>
      <w:bookmarkStart w:id="86" w:name="_Toc7664"/>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.2.3 Vai trò của ASP.NET Core MVC trong đề tài</w:t>
      </w:r>
      <w:bookmarkEnd w:id="85"/>
      <w:bookmarkEnd w:id="86"/>
    </w:p>
    <w:p w14:paraId="19BAF83D">
      <w:pPr>
        <w:spacing w:after="80" w:line="240" w:lineRule="auto"/>
        <w:ind w:firstLine="567"/>
        <w:jc w:val="both"/>
        <w:rPr>
          <w:lang w:val="en-GB"/>
        </w:rPr>
      </w:pPr>
      <w:r>
        <w:rPr>
          <w:lang w:val="en-GB"/>
        </w:rPr>
        <w:t>Trong đề tài này, ASP.NET Core MVC được sử dụng làm nền tảng chính để xây dựng website bán giày. Cụ thể:</w:t>
      </w:r>
    </w:p>
    <w:p w14:paraId="34D1F841">
      <w:pPr>
        <w:numPr>
          <w:ilvl w:val="0"/>
          <w:numId w:val="7"/>
        </w:numPr>
        <w:spacing w:after="80" w:line="240" w:lineRule="auto"/>
        <w:jc w:val="both"/>
        <w:rPr>
          <w:lang w:val="en-GB"/>
        </w:rPr>
      </w:pPr>
      <w:r>
        <w:rPr>
          <w:b/>
          <w:bCs/>
          <w:lang w:val="en-GB"/>
        </w:rPr>
        <w:t xml:space="preserve">Model </w:t>
      </w:r>
      <w:r>
        <w:rPr>
          <w:lang w:val="en-GB"/>
        </w:rPr>
        <w:t xml:space="preserve">dùng để xây dựng các lớp dữ liệu như Giày, Brand, Category, Customer, Wishlist, CartItem, Order và OrderDetail. </w:t>
      </w:r>
    </w:p>
    <w:p w14:paraId="762DA303">
      <w:pPr>
        <w:numPr>
          <w:ilvl w:val="0"/>
          <w:numId w:val="7"/>
        </w:numPr>
        <w:spacing w:after="80" w:line="240" w:lineRule="auto"/>
        <w:jc w:val="both"/>
        <w:rPr>
          <w:lang w:val="en-GB"/>
        </w:rPr>
      </w:pPr>
      <w:r>
        <w:rPr>
          <w:b/>
          <w:bCs/>
          <w:lang w:val="en-GB"/>
        </w:rPr>
        <w:t>View</w:t>
      </w:r>
      <w:r>
        <w:rPr>
          <w:lang w:val="en-GB"/>
        </w:rPr>
        <w:t xml:space="preserve"> được dùng để thiết kế giao diện người dùng như trang chủ, trang chi tiết sản phẩm, giỏ hàng, đơn hàng, yêu thích và khu vực quản trị. </w:t>
      </w:r>
    </w:p>
    <w:p w14:paraId="4FD39C48">
      <w:pPr>
        <w:numPr>
          <w:ilvl w:val="0"/>
          <w:numId w:val="7"/>
        </w:numPr>
        <w:spacing w:after="80" w:line="240" w:lineRule="auto"/>
        <w:jc w:val="both"/>
        <w:rPr>
          <w:lang w:val="en-GB"/>
        </w:rPr>
      </w:pPr>
      <w:r>
        <w:rPr>
          <w:b/>
          <w:bCs/>
          <w:lang w:val="en-GB"/>
        </w:rPr>
        <w:t>Controller</w:t>
      </w:r>
      <w:r>
        <w:rPr>
          <w:lang w:val="en-GB"/>
        </w:rPr>
        <w:t xml:space="preserve"> dùng để xử lý logic hệ thống như hiển thị danh sách sản phẩm, tìm kiếm, lọc sản phẩm, thêm giỏ hàng, đặt hàng, đăng nhập và quản trị. </w:t>
      </w:r>
    </w:p>
    <w:p w14:paraId="041F491B">
      <w:pPr>
        <w:spacing w:after="80" w:line="240" w:lineRule="auto"/>
        <w:ind w:firstLine="567"/>
        <w:jc w:val="both"/>
        <w:rPr>
          <w:lang w:val="en-GB"/>
        </w:rPr>
      </w:pPr>
      <w:r>
        <w:rPr>
          <w:lang w:val="en-GB"/>
        </w:rPr>
        <w:t>Việc sử dụng ASP.NET Core MVC giúp hệ thống được xây dựng một cách có tổ chức, rõ ràng, phù hợp với yêu cầu của một website bán hàng trực tuyến.</w:t>
      </w:r>
    </w:p>
    <w:p w14:paraId="76BDF952">
      <w:pPr>
        <w:pStyle w:val="177"/>
        <w:spacing w:line="240" w:lineRule="auto"/>
        <w:jc w:val="both"/>
        <w:outlineLvl w:val="1"/>
        <w:rPr>
          <w:rFonts w:hint="default"/>
          <w:lang w:val="vi-VN"/>
        </w:rPr>
      </w:pPr>
      <w:bookmarkStart w:id="87" w:name="_Toc20466"/>
      <w:bookmarkStart w:id="88" w:name="_Toc5177"/>
    </w:p>
    <w:p w14:paraId="2B9A44FF">
      <w:pPr>
        <w:pStyle w:val="177"/>
        <w:spacing w:line="240" w:lineRule="auto"/>
        <w:jc w:val="both"/>
        <w:outlineLvl w:val="1"/>
        <w:rPr>
          <w:rFonts w:hint="default"/>
          <w:lang w:val="vi-VN"/>
        </w:rPr>
      </w:pPr>
    </w:p>
    <w:p w14:paraId="387F24C0">
      <w:pPr>
        <w:pStyle w:val="177"/>
        <w:spacing w:line="240" w:lineRule="auto"/>
        <w:jc w:val="both"/>
        <w:outlineLvl w:val="1"/>
      </w:pPr>
      <w:r>
        <w:rPr>
          <w:rFonts w:hint="default"/>
          <w:lang w:val="vi-VN"/>
        </w:rPr>
        <w:t>1</w:t>
      </w:r>
      <w:r>
        <w:t>.3 Giới thiệu ngôn ngữ lập trình C#</w:t>
      </w:r>
      <w:bookmarkEnd w:id="87"/>
      <w:bookmarkEnd w:id="88"/>
    </w:p>
    <w:p w14:paraId="009EC2CC">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89" w:name="_Toc4894"/>
      <w:bookmarkStart w:id="90" w:name="_Toc4961"/>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.3.1 Khái niệm</w:t>
      </w:r>
      <w:bookmarkEnd w:id="89"/>
      <w:bookmarkEnd w:id="90"/>
    </w:p>
    <w:p w14:paraId="65A3B8EA">
      <w:pPr>
        <w:spacing w:line="240" w:lineRule="auto"/>
        <w:jc w:val="both"/>
        <w:rPr>
          <w:lang w:val="en-GB"/>
        </w:rPr>
      </w:pPr>
      <w:r>
        <w:rPr>
          <w:lang w:val="en-GB"/>
        </w:rPr>
        <w:t>C# là một ngôn ngữ lập trình hướng đối tượng do Microsoft phát triển, được sử dụng rộng rãi trên nền tảng .NET. Ngôn ngữ này được thiết kế để xây dựng các ứng dụng hiện đại, dễ phát triển, dễ bảo trì và có khả năng hoạt động tốt trong nhiều môi trường khác nhau.</w:t>
      </w:r>
    </w:p>
    <w:p w14:paraId="54F9DAAD">
      <w:pPr>
        <w:spacing w:line="240" w:lineRule="auto"/>
        <w:jc w:val="both"/>
        <w:rPr>
          <w:lang w:val="en-GB"/>
        </w:rPr>
      </w:pPr>
      <w:r>
        <w:rPr>
          <w:lang w:val="en-GB"/>
        </w:rPr>
        <w:t>C# có cú pháp rõ ràng, chặt chẽ và dễ tiếp cận đối với người học lập trình. Đây là một trong những ngôn ngữ phổ biến trong việc phát triển ứng dụng desktop, ứng dụng web, ứng dụng di động, game và nhiều hệ thống quản lý khác.</w:t>
      </w:r>
    </w:p>
    <w:p w14:paraId="1046F2D8">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91" w:name="_Toc28048"/>
      <w:bookmarkStart w:id="92" w:name="_Toc28768"/>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.3.2 Đặc điểm của C#</w:t>
      </w:r>
      <w:bookmarkEnd w:id="91"/>
      <w:bookmarkEnd w:id="92"/>
    </w:p>
    <w:p w14:paraId="0CDF13B3">
      <w:pPr>
        <w:spacing w:line="240" w:lineRule="auto"/>
        <w:jc w:val="both"/>
        <w:rPr>
          <w:lang w:val="en-GB"/>
        </w:rPr>
      </w:pPr>
      <w:r>
        <w:rPr>
          <w:lang w:val="en-GB"/>
        </w:rPr>
        <w:t>C# là ngôn ngữ lập trình hướng đối tượng, hỗ trợ các đặc điểm như đóng gói, kế thừa và đa hình. Điều này giúp chương trình được tổ chức tốt hơn và thuận tiện cho việc phát triển các hệ thống lớn.</w:t>
      </w:r>
    </w:p>
    <w:p w14:paraId="65037B96">
      <w:pPr>
        <w:spacing w:line="240" w:lineRule="auto"/>
        <w:jc w:val="both"/>
        <w:rPr>
          <w:lang w:val="en-GB"/>
        </w:rPr>
      </w:pPr>
      <w:r>
        <w:rPr>
          <w:lang w:val="en-GB"/>
        </w:rPr>
        <w:t>Ngoài ra, C# hỗ trợ mạnh cho việc xử lý dữ liệu, làm việc với cơ sở dữ liệu, viết các cấu trúc điều kiện, vòng lặp, hàm, lớp và nhiều thành phần khác phục vụ cho việc xây dựng ứng dụng hoàn chỉnh. C# cũng hỗ trợ tốt cho việc kết hợp với ASP.NET Core MVC và Entity Framework Core, từ đó giúp phát triển website nhanh hơn và hiệu quả hơn.</w:t>
      </w:r>
    </w:p>
    <w:p w14:paraId="51A92739">
      <w:pPr>
        <w:spacing w:line="240" w:lineRule="auto"/>
        <w:jc w:val="both"/>
        <w:rPr>
          <w:lang w:val="en-GB"/>
        </w:rPr>
      </w:pPr>
      <w:r>
        <w:rPr>
          <w:lang w:val="en-GB"/>
        </w:rPr>
        <w:t>Một ưu điểm khác của C# là khả năng làm việc tốt với hệ sinh thái của Microsoft, đặc biệt là Visual Studio, SQL Server và .NET. Điều này tạo điều kiện thuận lợi cho lập trình viên trong quá trình viết mã, kiểm thử và triển khai dự án.</w:t>
      </w:r>
    </w:p>
    <w:p w14:paraId="6152879A">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93" w:name="_Toc16440"/>
      <w:bookmarkStart w:id="94" w:name="_Toc7940"/>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.3.3 Vai trò của C# trong đề tài</w:t>
      </w:r>
      <w:bookmarkEnd w:id="93"/>
      <w:bookmarkEnd w:id="94"/>
    </w:p>
    <w:p w14:paraId="36290D3E">
      <w:pPr>
        <w:spacing w:line="240" w:lineRule="auto"/>
        <w:jc w:val="both"/>
        <w:rPr>
          <w:lang w:val="en-GB"/>
        </w:rPr>
      </w:pPr>
      <w:r>
        <w:rPr>
          <w:lang w:val="en-GB"/>
        </w:rPr>
        <w:t>Trong đề tài xây dựng website bán giày, C# là ngôn ngữ lập trình chính được sử dụng để xây dựng toàn bộ logic của hệ thống. Cụ thể, C# được dùng để:</w:t>
      </w:r>
    </w:p>
    <w:p w14:paraId="5FEDC562">
      <w:pPr>
        <w:numPr>
          <w:ilvl w:val="0"/>
          <w:numId w:val="8"/>
        </w:numPr>
        <w:spacing w:line="240" w:lineRule="auto"/>
        <w:jc w:val="both"/>
        <w:rPr>
          <w:lang w:val="en-GB"/>
        </w:rPr>
      </w:pPr>
      <w:r>
        <w:rPr>
          <w:lang w:val="en-GB"/>
        </w:rPr>
        <w:t xml:space="preserve">xây dựng các lớp model đại diện cho dữ liệu </w:t>
      </w:r>
    </w:p>
    <w:p w14:paraId="3FBA33D7">
      <w:pPr>
        <w:numPr>
          <w:ilvl w:val="0"/>
          <w:numId w:val="8"/>
        </w:numPr>
        <w:spacing w:line="240" w:lineRule="auto"/>
        <w:jc w:val="both"/>
        <w:rPr>
          <w:lang w:val="en-GB"/>
        </w:rPr>
      </w:pPr>
      <w:r>
        <w:rPr>
          <w:lang w:val="en-GB"/>
        </w:rPr>
        <w:t xml:space="preserve">viết các controller xử lý yêu cầu từ người dùng </w:t>
      </w:r>
    </w:p>
    <w:p w14:paraId="6563A6E1">
      <w:pPr>
        <w:numPr>
          <w:ilvl w:val="0"/>
          <w:numId w:val="8"/>
        </w:numPr>
        <w:spacing w:line="240" w:lineRule="auto"/>
        <w:jc w:val="both"/>
        <w:rPr>
          <w:lang w:val="en-GB"/>
        </w:rPr>
      </w:pPr>
      <w:r>
        <w:rPr>
          <w:lang w:val="en-GB"/>
        </w:rPr>
        <w:t xml:space="preserve">kết nối và truy vấn cơ sở dữ liệu thông qua Entity Framework Core </w:t>
      </w:r>
    </w:p>
    <w:p w14:paraId="3B05F588">
      <w:pPr>
        <w:numPr>
          <w:ilvl w:val="0"/>
          <w:numId w:val="8"/>
        </w:numPr>
        <w:spacing w:line="240" w:lineRule="auto"/>
        <w:jc w:val="both"/>
        <w:rPr>
          <w:lang w:val="en-GB"/>
        </w:rPr>
      </w:pPr>
      <w:r>
        <w:rPr>
          <w:lang w:val="en-GB"/>
        </w:rPr>
        <w:t xml:space="preserve">xử lý các chức năng như đăng nhập, giỏ hàng, yêu thích, đặt hàng và quản trị </w:t>
      </w:r>
    </w:p>
    <w:p w14:paraId="6EA93C8B">
      <w:pPr>
        <w:spacing w:line="240" w:lineRule="auto"/>
        <w:jc w:val="both"/>
        <w:rPr>
          <w:lang w:val="en-GB"/>
        </w:rPr>
      </w:pPr>
      <w:r>
        <w:rPr>
          <w:lang w:val="en-GB"/>
        </w:rPr>
        <w:t>Nhờ sử dụng C#, hệ thống có thể xử lý dữ liệu linh hoạt, rõ ràng và phù hợp với mô hình phát triển ứng dụng web trên nền tảng ASP.NET Core MVC.</w:t>
      </w:r>
    </w:p>
    <w:p w14:paraId="6D848E0A">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95" w:name="_Toc17928"/>
      <w:bookmarkStart w:id="96" w:name="_Toc13781"/>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.3.4 Lý do chọn C#</w:t>
      </w:r>
      <w:bookmarkEnd w:id="95"/>
      <w:bookmarkEnd w:id="96"/>
    </w:p>
    <w:p w14:paraId="114A050E">
      <w:pPr>
        <w:spacing w:line="240" w:lineRule="auto"/>
        <w:jc w:val="both"/>
        <w:rPr>
          <w:lang w:val="en-GB"/>
        </w:rPr>
      </w:pPr>
      <w:r>
        <w:rPr>
          <w:lang w:val="en-GB"/>
        </w:rPr>
        <w:t>C# được lựa chọn vì đây là ngôn ngữ phù hợp với framework ASP.NET Core MVC mà đề tài sử dụng. Bên cạnh đó, C# có cú pháp rõ ràng, dễ đọc, hỗ trợ tốt cho lập trình hướng đối tượng và làm việc hiệu quả với cơ sở dữ liệu.</w:t>
      </w:r>
    </w:p>
    <w:p w14:paraId="1B90FAE9">
      <w:pPr>
        <w:spacing w:line="240" w:lineRule="auto"/>
        <w:jc w:val="both"/>
        <w:rPr>
          <w:lang w:val="en-GB"/>
        </w:rPr>
      </w:pPr>
      <w:r>
        <w:rPr>
          <w:lang w:val="en-GB"/>
        </w:rPr>
        <w:t>Việc sử dụng C# trong đề tài không chỉ giúp xây dựng website đúng với yêu cầu kỹ thuật mà còn tạo điều kiện để vận dụng các kiến thức đã học vào một hệ thống thực tế. Đây cũng là nền tảng tốt để tiếp tục học tập và phát triển các ứng dụng web sau này.</w:t>
      </w:r>
    </w:p>
    <w:p w14:paraId="3AFBC845">
      <w:pPr>
        <w:pStyle w:val="3"/>
        <w:spacing w:line="240" w:lineRule="auto"/>
        <w:rPr>
          <w:rFonts w:ascii="Times New Roman" w:hAnsi="Times New Roman" w:cs="Times New Roman"/>
          <w:b w:val="0"/>
          <w:bCs w:val="0"/>
          <w:sz w:val="28"/>
          <w:szCs w:val="28"/>
        </w:rPr>
      </w:pPr>
      <w:bookmarkStart w:id="97" w:name="_Toc4095"/>
      <w:bookmarkStart w:id="98" w:name="_Toc28234"/>
      <w:r>
        <w:rPr>
          <w:rFonts w:hint="default" w:ascii="Times New Roman" w:hAnsi="Times New Roman" w:cs="Times New Roman"/>
          <w:color w:val="000000" w:themeColor="text1"/>
          <w:sz w:val="28"/>
          <w:szCs w:val="28"/>
          <w:lang w:val="vi-VN"/>
          <w14:textFill>
            <w14:solidFill>
              <w14:schemeClr w14:val="tx1"/>
            </w14:solidFill>
          </w14:textFill>
        </w:rPr>
        <w:t>1</w:t>
      </w:r>
      <w:r>
        <w:rPr>
          <w:rFonts w:ascii="Times New Roman" w:hAnsi="Times New Roman" w:cs="Times New Roman"/>
          <w:color w:val="000000" w:themeColor="text1"/>
          <w:sz w:val="28"/>
          <w:szCs w:val="28"/>
          <w14:textFill>
            <w14:solidFill>
              <w14:schemeClr w14:val="tx1"/>
            </w14:solidFill>
          </w14:textFill>
        </w:rPr>
        <w:t>.4 Giới thiệu các thành phần giao diện trong ASP.NET Core MVC</w:t>
      </w:r>
      <w:bookmarkEnd w:id="97"/>
      <w:bookmarkEnd w:id="98"/>
    </w:p>
    <w:p w14:paraId="02BE0900">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99" w:name="_Toc4831"/>
      <w:bookmarkStart w:id="100" w:name="_Toc11669"/>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.4.1 Khái niệm</w:t>
      </w:r>
      <w:bookmarkEnd w:id="99"/>
      <w:bookmarkEnd w:id="100"/>
    </w:p>
    <w:p w14:paraId="4F6BE7D7">
      <w:pPr>
        <w:spacing w:after="80" w:line="240" w:lineRule="auto"/>
        <w:ind w:firstLine="567"/>
        <w:jc w:val="both"/>
        <w:rPr>
          <w:lang w:val="en-GB"/>
        </w:rPr>
      </w:pPr>
      <w:r>
        <w:rPr>
          <w:lang w:val="en-GB"/>
        </w:rPr>
        <w:t>Trong ASP.NET Core MVC, giao diện người dùng được xây dựng thông qua các file View. View có nhiệm vụ hiển thị dữ liệu từ hệ thống đến người dùng dưới dạng các trang web như trang chủ, trang chi tiết sản phẩm, giỏ hàng, đơn hàng hoặc trang quản trị.</w:t>
      </w:r>
    </w:p>
    <w:p w14:paraId="79AA0EB4">
      <w:pPr>
        <w:spacing w:after="80" w:line="240" w:lineRule="auto"/>
        <w:ind w:firstLine="567"/>
        <w:jc w:val="both"/>
        <w:rPr>
          <w:lang w:val="en-GB"/>
        </w:rPr>
      </w:pPr>
      <w:r>
        <w:rPr>
          <w:lang w:val="en-GB"/>
        </w:rPr>
        <w:t>Các thành phần giao diện trong ASP.NET Core MVC thường được xây dựng bằng HTML, CSS, Bootstrap và Razor. Trong đó, Razor cho phép chèn mã C# trực tiếp vào file giao diện để hiển thị dữ liệu động, giúp việc xây dựng các trang web trở nên linh hoạt và thuận tiện hơn.</w:t>
      </w:r>
    </w:p>
    <w:p w14:paraId="0C02F9F1">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01" w:name="_Toc31063"/>
      <w:bookmarkStart w:id="102" w:name="_Toc11574"/>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.4.2 Vai trò của View trong hệ thống</w:t>
      </w:r>
      <w:bookmarkEnd w:id="101"/>
      <w:bookmarkEnd w:id="102"/>
    </w:p>
    <w:p w14:paraId="693B516A">
      <w:pPr>
        <w:spacing w:after="80" w:line="240" w:lineRule="auto"/>
        <w:ind w:firstLine="567"/>
        <w:jc w:val="both"/>
        <w:rPr>
          <w:lang w:val="en-GB"/>
        </w:rPr>
      </w:pPr>
      <w:r>
        <w:rPr>
          <w:lang w:val="en-GB"/>
        </w:rPr>
        <w:t>View là phần mà người dùng trực tiếp nhìn thấy và thao tác. Trong đề tài website bán giày, View được sử dụng để xây dựng các trang như:</w:t>
      </w:r>
    </w:p>
    <w:p w14:paraId="23AF388F">
      <w:pPr>
        <w:numPr>
          <w:ilvl w:val="0"/>
          <w:numId w:val="9"/>
        </w:numPr>
        <w:spacing w:after="80" w:line="240" w:lineRule="auto"/>
        <w:jc w:val="both"/>
        <w:rPr>
          <w:lang w:val="en-GB"/>
        </w:rPr>
      </w:pPr>
      <w:r>
        <w:rPr>
          <w:lang w:val="en-GB"/>
        </w:rPr>
        <w:t xml:space="preserve">trang chủ hiển thị danh sách giày </w:t>
      </w:r>
    </w:p>
    <w:p w14:paraId="141992C1">
      <w:pPr>
        <w:numPr>
          <w:ilvl w:val="0"/>
          <w:numId w:val="9"/>
        </w:numPr>
        <w:spacing w:after="80" w:line="240" w:lineRule="auto"/>
        <w:jc w:val="both"/>
        <w:rPr>
          <w:lang w:val="en-GB"/>
        </w:rPr>
      </w:pPr>
      <w:r>
        <w:rPr>
          <w:lang w:val="en-GB"/>
        </w:rPr>
        <w:t xml:space="preserve">trang chi tiết sản phẩm </w:t>
      </w:r>
    </w:p>
    <w:p w14:paraId="341FB08F">
      <w:pPr>
        <w:numPr>
          <w:ilvl w:val="0"/>
          <w:numId w:val="9"/>
        </w:numPr>
        <w:spacing w:after="80" w:line="240" w:lineRule="auto"/>
        <w:jc w:val="both"/>
        <w:rPr>
          <w:lang w:val="en-GB"/>
        </w:rPr>
      </w:pPr>
      <w:r>
        <w:rPr>
          <w:lang w:val="en-GB"/>
        </w:rPr>
        <w:t xml:space="preserve">trang giỏ hàng </w:t>
      </w:r>
    </w:p>
    <w:p w14:paraId="3EC52B80">
      <w:pPr>
        <w:numPr>
          <w:ilvl w:val="0"/>
          <w:numId w:val="9"/>
        </w:numPr>
        <w:spacing w:after="80" w:line="240" w:lineRule="auto"/>
        <w:jc w:val="both"/>
        <w:rPr>
          <w:lang w:val="en-GB"/>
        </w:rPr>
      </w:pPr>
      <w:r>
        <w:rPr>
          <w:lang w:val="en-GB"/>
        </w:rPr>
        <w:t xml:space="preserve">trang yêu thích </w:t>
      </w:r>
    </w:p>
    <w:p w14:paraId="2D22A744">
      <w:pPr>
        <w:numPr>
          <w:ilvl w:val="0"/>
          <w:numId w:val="9"/>
        </w:numPr>
        <w:spacing w:after="80" w:line="240" w:lineRule="auto"/>
        <w:jc w:val="both"/>
        <w:rPr>
          <w:lang w:val="en-GB"/>
        </w:rPr>
      </w:pPr>
      <w:r>
        <w:rPr>
          <w:lang w:val="en-GB"/>
        </w:rPr>
        <w:t xml:space="preserve">trang đặt hàng </w:t>
      </w:r>
    </w:p>
    <w:p w14:paraId="2577A669">
      <w:pPr>
        <w:numPr>
          <w:ilvl w:val="0"/>
          <w:numId w:val="9"/>
        </w:numPr>
        <w:spacing w:after="80" w:line="240" w:lineRule="auto"/>
        <w:jc w:val="both"/>
        <w:rPr>
          <w:lang w:val="en-GB"/>
        </w:rPr>
      </w:pPr>
      <w:r>
        <w:rPr>
          <w:lang w:val="en-GB"/>
        </w:rPr>
        <w:t xml:space="preserve">trang đơn hàng của tôi </w:t>
      </w:r>
    </w:p>
    <w:p w14:paraId="7A37C14A">
      <w:pPr>
        <w:numPr>
          <w:ilvl w:val="0"/>
          <w:numId w:val="9"/>
        </w:numPr>
        <w:spacing w:after="80" w:line="240" w:lineRule="auto"/>
        <w:jc w:val="both"/>
        <w:rPr>
          <w:lang w:val="en-GB"/>
        </w:rPr>
      </w:pPr>
      <w:r>
        <w:rPr>
          <w:lang w:val="en-GB"/>
        </w:rPr>
        <w:t xml:space="preserve">trang quản trị </w:t>
      </w:r>
    </w:p>
    <w:p w14:paraId="47FF2819">
      <w:pPr>
        <w:spacing w:after="80" w:line="240" w:lineRule="auto"/>
        <w:ind w:firstLine="567"/>
        <w:jc w:val="both"/>
        <w:rPr>
          <w:lang w:val="en-GB"/>
        </w:rPr>
      </w:pPr>
      <w:r>
        <w:rPr>
          <w:lang w:val="en-GB"/>
        </w:rPr>
        <w:t>Thông qua View, dữ liệu từ Model và Controller được trình bày một cách trực quan, rõ ràng và phù hợp với nhu cầu sử dụng của người dùng.</w:t>
      </w:r>
    </w:p>
    <w:p w14:paraId="22B2166F">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03" w:name="_Toc12322"/>
      <w:bookmarkStart w:id="104" w:name="_Toc9138"/>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.4.3 Razor View Engine</w:t>
      </w:r>
      <w:bookmarkEnd w:id="103"/>
      <w:bookmarkEnd w:id="104"/>
    </w:p>
    <w:p w14:paraId="25136184">
      <w:pPr>
        <w:spacing w:after="80" w:line="240" w:lineRule="auto"/>
        <w:ind w:firstLine="567"/>
        <w:jc w:val="both"/>
        <w:rPr>
          <w:lang w:val="en-GB"/>
        </w:rPr>
      </w:pPr>
      <w:r>
        <w:rPr>
          <w:lang w:val="en-GB"/>
        </w:rPr>
        <w:t>Razor là công cụ xử lý giao diện được sử dụng trong ASP.NET Core MVC. Razor cho phép kết hợp mã HTML với mã C# trong cùng một file .cshtml. Nhờ đó, lập trình viên có thể hiển thị dữ liệu động từ database ra giao diện mà không cần xử lý quá phức tạp.</w:t>
      </w:r>
    </w:p>
    <w:p w14:paraId="7390B97A">
      <w:pPr>
        <w:spacing w:after="80" w:line="240" w:lineRule="auto"/>
        <w:ind w:firstLine="567"/>
        <w:jc w:val="both"/>
        <w:rPr>
          <w:lang w:val="en-GB"/>
        </w:rPr>
      </w:pPr>
      <w:r>
        <w:rPr>
          <w:lang w:val="en-GB"/>
        </w:rPr>
        <w:t>Ví dụ, trong website bán giày, Razor được sử dụng để:</w:t>
      </w:r>
    </w:p>
    <w:p w14:paraId="122863D3">
      <w:pPr>
        <w:numPr>
          <w:ilvl w:val="0"/>
          <w:numId w:val="10"/>
        </w:numPr>
        <w:spacing w:after="80" w:line="240" w:lineRule="auto"/>
        <w:jc w:val="both"/>
        <w:rPr>
          <w:lang w:val="en-GB"/>
        </w:rPr>
      </w:pPr>
      <w:r>
        <w:rPr>
          <w:lang w:val="en-GB"/>
        </w:rPr>
        <w:t xml:space="preserve">hiển thị danh sách sản phẩm bằng vòng lặp foreach </w:t>
      </w:r>
    </w:p>
    <w:p w14:paraId="328A5BB6">
      <w:pPr>
        <w:numPr>
          <w:ilvl w:val="0"/>
          <w:numId w:val="10"/>
        </w:numPr>
        <w:spacing w:after="80" w:line="240" w:lineRule="auto"/>
        <w:jc w:val="both"/>
        <w:rPr>
          <w:lang w:val="en-GB"/>
        </w:rPr>
      </w:pPr>
      <w:r>
        <w:rPr>
          <w:lang w:val="en-GB"/>
        </w:rPr>
        <w:t xml:space="preserve">hiển thị thông tin chi tiết của từng giày </w:t>
      </w:r>
    </w:p>
    <w:p w14:paraId="00ED2897">
      <w:pPr>
        <w:numPr>
          <w:ilvl w:val="0"/>
          <w:numId w:val="10"/>
        </w:numPr>
        <w:spacing w:after="80" w:line="240" w:lineRule="auto"/>
        <w:jc w:val="both"/>
        <w:rPr>
          <w:lang w:val="en-GB"/>
        </w:rPr>
      </w:pPr>
      <w:r>
        <w:rPr>
          <w:lang w:val="en-GB"/>
        </w:rPr>
        <w:t xml:space="preserve">hiển thị số lượng sản phẩm trong giỏ hàng </w:t>
      </w:r>
    </w:p>
    <w:p w14:paraId="253AE9AC">
      <w:pPr>
        <w:numPr>
          <w:ilvl w:val="0"/>
          <w:numId w:val="10"/>
        </w:numPr>
        <w:spacing w:after="80" w:line="240" w:lineRule="auto"/>
        <w:jc w:val="both"/>
        <w:rPr>
          <w:lang w:val="en-GB"/>
        </w:rPr>
      </w:pPr>
      <w:r>
        <w:rPr>
          <w:lang w:val="en-GB"/>
        </w:rPr>
        <w:t xml:space="preserve">hiển thị các đơn hàng của người dùng </w:t>
      </w:r>
    </w:p>
    <w:p w14:paraId="60232388">
      <w:pPr>
        <w:numPr>
          <w:ilvl w:val="0"/>
          <w:numId w:val="10"/>
        </w:numPr>
        <w:spacing w:after="80" w:line="240" w:lineRule="auto"/>
        <w:jc w:val="both"/>
        <w:rPr>
          <w:lang w:val="en-GB"/>
        </w:rPr>
      </w:pPr>
      <w:r>
        <w:rPr>
          <w:lang w:val="en-GB"/>
        </w:rPr>
        <w:t xml:space="preserve">kiểm tra vai trò đăng nhập để hiển thị menu phù hợp </w:t>
      </w:r>
    </w:p>
    <w:p w14:paraId="3F16F8A7">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05" w:name="_Toc13049"/>
      <w:bookmarkStart w:id="106" w:name="_Toc18990"/>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.4.4 Ứng dụng trong đề tài</w:t>
      </w:r>
      <w:bookmarkEnd w:id="105"/>
      <w:bookmarkEnd w:id="106"/>
    </w:p>
    <w:p w14:paraId="6F4DF189">
      <w:pPr>
        <w:spacing w:after="80" w:line="240" w:lineRule="auto"/>
        <w:ind w:firstLine="567"/>
        <w:jc w:val="both"/>
        <w:rPr>
          <w:lang w:val="en-GB"/>
        </w:rPr>
      </w:pPr>
      <w:r>
        <w:rPr>
          <w:lang w:val="en-GB"/>
        </w:rPr>
        <w:t>Trong đề tài này, các thành phần giao diện được tổ chức tương đối rõ ràng theo từng khu vực chức năng. Phần giao diện người dùng dùng để phục vụ khách hàng xem sản phẩm, tìm kiếm, thêm vào giỏ hàng, thêm vào yêu thích và đặt hàng. Phần giao diện quản trị được tách riêng với layout riêng để phục vụ việc quản lý sản phẩm, khách hàng và đơn hàng.</w:t>
      </w:r>
    </w:p>
    <w:p w14:paraId="4F6D09E6">
      <w:pPr>
        <w:spacing w:after="80" w:line="240" w:lineRule="auto"/>
        <w:ind w:firstLine="567"/>
        <w:jc w:val="both"/>
        <w:rPr>
          <w:lang w:val="en-GB"/>
        </w:rPr>
      </w:pPr>
      <w:r>
        <w:rPr>
          <w:lang w:val="en-GB"/>
        </w:rPr>
        <w:t>Việc sử dụng Razor View cùng với Bootstrap giúp giao diện của hệ thống vừa dễ xây dựng, vừa dễ mở rộng và phù hợp với mô hình một website bán hàng trực tuyến.</w:t>
      </w:r>
    </w:p>
    <w:p w14:paraId="25219220">
      <w:pPr>
        <w:pStyle w:val="177"/>
        <w:spacing w:line="240" w:lineRule="auto"/>
        <w:jc w:val="both"/>
        <w:outlineLvl w:val="1"/>
        <w:rPr>
          <w:rFonts w:cs="Times New Roman"/>
          <w:color w:val="000000" w:themeColor="text1"/>
          <w14:textFill>
            <w14:solidFill>
              <w14:schemeClr w14:val="tx1"/>
            </w14:solidFill>
          </w14:textFill>
        </w:rPr>
      </w:pPr>
      <w:bookmarkStart w:id="107" w:name="_Toc17234"/>
      <w:bookmarkStart w:id="108" w:name="_Toc15043"/>
      <w:r>
        <w:rPr>
          <w:rFonts w:hint="default" w:cs="Times New Roman"/>
          <w:color w:val="000000" w:themeColor="text1"/>
          <w:lang w:val="vi-VN"/>
          <w14:textFill>
            <w14:solidFill>
              <w14:schemeClr w14:val="tx1"/>
            </w14:solidFill>
          </w14:textFill>
        </w:rPr>
        <w:t>1</w:t>
      </w:r>
      <w:r>
        <w:rPr>
          <w:rFonts w:cs="Times New Roman"/>
          <w:color w:val="000000" w:themeColor="text1"/>
          <w14:textFill>
            <w14:solidFill>
              <w14:schemeClr w14:val="tx1"/>
            </w14:solidFill>
          </w14:textFill>
        </w:rPr>
        <w:t>.5 Giới thiệu Entity Framework Core và truy cập cơ sở dữ liệu</w:t>
      </w:r>
      <w:bookmarkEnd w:id="107"/>
      <w:bookmarkEnd w:id="108"/>
    </w:p>
    <w:p w14:paraId="6B079791">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09" w:name="_Toc21660"/>
      <w:bookmarkStart w:id="110" w:name="_Toc32476"/>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.5.1 Khái niệm về Entity Framework Core</w:t>
      </w:r>
      <w:bookmarkEnd w:id="109"/>
      <w:bookmarkEnd w:id="110"/>
    </w:p>
    <w:p w14:paraId="1D4E7AC2">
      <w:pPr>
        <w:spacing w:after="80" w:line="240" w:lineRule="auto"/>
        <w:ind w:firstLine="567"/>
        <w:jc w:val="both"/>
        <w:rPr>
          <w:lang w:val="en-GB"/>
        </w:rPr>
      </w:pPr>
      <w:r>
        <w:rPr>
          <w:lang w:val="en-GB"/>
        </w:rPr>
        <w:t>Entity Framework Core là một công nghệ ORM do Microsoft phát triển, dùng để hỗ trợ lập trình viên làm việc với cơ sở dữ liệu thông qua các lớp đối tượng trong C# thay vì phải viết nhiều câu lệnh SQL thủ công.</w:t>
      </w:r>
    </w:p>
    <w:p w14:paraId="66C8194D">
      <w:pPr>
        <w:spacing w:after="80" w:line="240" w:lineRule="auto"/>
        <w:ind w:firstLine="567"/>
        <w:jc w:val="both"/>
        <w:rPr>
          <w:lang w:val="en-GB"/>
        </w:rPr>
      </w:pPr>
      <w:r>
        <w:rPr>
          <w:lang w:val="en-GB"/>
        </w:rPr>
        <w:t>Nhờ Entity Framework Core, dữ liệu trong cơ sở dữ liệu có thể được ánh xạ thành các class trong chương trình. Điều này giúp việc thêm, sửa, xóa và truy vấn dữ liệu trở nên dễ dàng hơn, đồng thời làm cho mã nguồn rõ ràng và dễ bảo trì hơn.</w:t>
      </w:r>
    </w:p>
    <w:p w14:paraId="257F7AFD">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11" w:name="_Toc27446"/>
      <w:bookmarkStart w:id="112" w:name="_Toc29422"/>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.5.2 Các thành phần chính</w:t>
      </w:r>
      <w:bookmarkEnd w:id="111"/>
      <w:bookmarkEnd w:id="112"/>
    </w:p>
    <w:p w14:paraId="269DF17C">
      <w:pPr>
        <w:spacing w:after="80" w:line="240" w:lineRule="auto"/>
        <w:ind w:firstLine="567"/>
        <w:jc w:val="both"/>
        <w:rPr>
          <w:lang w:val="en-GB"/>
        </w:rPr>
      </w:pPr>
      <w:r>
        <w:rPr>
          <w:lang w:val="en-GB"/>
        </w:rPr>
        <w:t>DbContext là lớp trung tâm dùng để kết nối với cơ sở dữ liệu và quản lý các bảng dữ liệu trong hệ thống. Trong đề tài này, AppDbContext được sử dụng để quản lý các bảng như Giàys, Brands, Categories, Customers, CartItems, Wishlists, Orders và OrderDetails.</w:t>
      </w:r>
    </w:p>
    <w:p w14:paraId="1445F705">
      <w:pPr>
        <w:spacing w:after="80" w:line="240" w:lineRule="auto"/>
        <w:ind w:firstLine="567"/>
        <w:jc w:val="both"/>
        <w:rPr>
          <w:lang w:val="en-GB"/>
        </w:rPr>
      </w:pPr>
      <w:r>
        <w:rPr>
          <w:lang w:val="en-GB"/>
        </w:rPr>
        <w:t>DbSet đại diện cho một bảng trong cơ sở dữ liệu. Thông qua DbSet, lập trình viên có thể thực hiện các thao tác truy vấn và cập nhật dữ liệu.</w:t>
      </w:r>
    </w:p>
    <w:p w14:paraId="5B222D8B">
      <w:pPr>
        <w:spacing w:after="80" w:line="240" w:lineRule="auto"/>
        <w:ind w:firstLine="567"/>
        <w:jc w:val="both"/>
        <w:rPr>
          <w:lang w:val="en-GB"/>
        </w:rPr>
      </w:pPr>
      <w:r>
        <w:rPr>
          <w:lang w:val="en-GB"/>
        </w:rPr>
        <w:t>Entity là các lớp mô hình đại diện cho dữ liệu trong hệ thống. Ví dụ trong đề tài này có các entity như Giày, Brand, Category, Customer, Order, OrderDetail, CartItem và Wishlist.</w:t>
      </w:r>
    </w:p>
    <w:p w14:paraId="493A0636">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13" w:name="_Toc19880"/>
      <w:bookmarkStart w:id="114" w:name="_Toc5586"/>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.5.3 Vai trò của Entity Framework Core trong đề tài</w:t>
      </w:r>
      <w:bookmarkEnd w:id="113"/>
      <w:bookmarkEnd w:id="114"/>
    </w:p>
    <w:p w14:paraId="520D21DA">
      <w:pPr>
        <w:spacing w:after="80" w:line="240" w:lineRule="auto"/>
        <w:ind w:firstLine="567"/>
        <w:jc w:val="both"/>
        <w:rPr>
          <w:lang w:val="en-GB"/>
        </w:rPr>
      </w:pPr>
      <w:r>
        <w:rPr>
          <w:lang w:val="en-GB"/>
        </w:rPr>
        <w:t>Trong website bán giày, Entity Framework Core đóng vai trò rất quan trọng trong việc xử lý dữ liệu. Công nghệ này được sử dụng để:</w:t>
      </w:r>
    </w:p>
    <w:p w14:paraId="5CD89909">
      <w:pPr>
        <w:numPr>
          <w:ilvl w:val="0"/>
          <w:numId w:val="11"/>
        </w:numPr>
        <w:spacing w:after="80" w:line="240" w:lineRule="auto"/>
        <w:jc w:val="both"/>
        <w:rPr>
          <w:lang w:val="en-GB"/>
        </w:rPr>
      </w:pPr>
      <w:r>
        <w:rPr>
          <w:lang w:val="en-GB"/>
        </w:rPr>
        <w:t xml:space="preserve">lấy danh sách giày từ database để hiển thị ở trang chủ </w:t>
      </w:r>
    </w:p>
    <w:p w14:paraId="7C73DD3C">
      <w:pPr>
        <w:numPr>
          <w:ilvl w:val="0"/>
          <w:numId w:val="11"/>
        </w:numPr>
        <w:spacing w:after="80" w:line="240" w:lineRule="auto"/>
        <w:jc w:val="both"/>
        <w:rPr>
          <w:lang w:val="en-GB"/>
        </w:rPr>
      </w:pPr>
      <w:r>
        <w:rPr>
          <w:lang w:val="en-GB"/>
        </w:rPr>
        <w:t xml:space="preserve">tìm kiếm và lọc sản phẩm theo danh mục và thương hiệu </w:t>
      </w:r>
    </w:p>
    <w:p w14:paraId="03FB4761">
      <w:pPr>
        <w:numPr>
          <w:ilvl w:val="0"/>
          <w:numId w:val="11"/>
        </w:numPr>
        <w:spacing w:after="80" w:line="240" w:lineRule="auto"/>
        <w:jc w:val="both"/>
        <w:rPr>
          <w:lang w:val="en-GB"/>
        </w:rPr>
      </w:pPr>
      <w:r>
        <w:rPr>
          <w:lang w:val="en-GB"/>
        </w:rPr>
        <w:t xml:space="preserve">truy xuất thông tin chi tiết sản phẩm </w:t>
      </w:r>
    </w:p>
    <w:p w14:paraId="59EDFC06">
      <w:pPr>
        <w:numPr>
          <w:ilvl w:val="0"/>
          <w:numId w:val="11"/>
        </w:numPr>
        <w:spacing w:after="80" w:line="240" w:lineRule="auto"/>
        <w:jc w:val="both"/>
        <w:rPr>
          <w:lang w:val="en-GB"/>
        </w:rPr>
      </w:pPr>
      <w:r>
        <w:rPr>
          <w:lang w:val="en-GB"/>
        </w:rPr>
        <w:t xml:space="preserve">thêm sản phẩm vào giỏ hàng và wishlist </w:t>
      </w:r>
    </w:p>
    <w:p w14:paraId="19EA5D54">
      <w:pPr>
        <w:numPr>
          <w:ilvl w:val="0"/>
          <w:numId w:val="11"/>
        </w:numPr>
        <w:spacing w:after="80" w:line="240" w:lineRule="auto"/>
        <w:jc w:val="both"/>
        <w:rPr>
          <w:lang w:val="en-GB"/>
        </w:rPr>
      </w:pPr>
      <w:r>
        <w:rPr>
          <w:lang w:val="en-GB"/>
        </w:rPr>
        <w:t xml:space="preserve">tạo đơn hàng và chi tiết đơn hàng </w:t>
      </w:r>
    </w:p>
    <w:p w14:paraId="4F0B2F9D">
      <w:pPr>
        <w:numPr>
          <w:ilvl w:val="0"/>
          <w:numId w:val="11"/>
        </w:numPr>
        <w:spacing w:after="80" w:line="240" w:lineRule="auto"/>
        <w:jc w:val="both"/>
        <w:rPr>
          <w:lang w:val="en-GB"/>
        </w:rPr>
      </w:pPr>
      <w:r>
        <w:rPr>
          <w:lang w:val="en-GB"/>
        </w:rPr>
        <w:t xml:space="preserve">quản lý dữ liệu ở khu vực admin </w:t>
      </w:r>
    </w:p>
    <w:p w14:paraId="7B2E7A8A">
      <w:pPr>
        <w:spacing w:after="80" w:line="240" w:lineRule="auto"/>
        <w:ind w:firstLine="567"/>
        <w:jc w:val="both"/>
        <w:rPr>
          <w:lang w:val="en-GB"/>
        </w:rPr>
      </w:pPr>
      <w:r>
        <w:rPr>
          <w:lang w:val="en-GB"/>
        </w:rPr>
        <w:t>Nhờ Entity Framework Core, quá trình thao tác với dữ liệu được thực hiện thuận tiện hơn, giảm số lượng câu lệnh SQL viết tay và giúp hệ thống dễ mở rộng hơn khi cần bổ sung chức năng mới.</w:t>
      </w:r>
    </w:p>
    <w:p w14:paraId="411FFE89">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15" w:name="_Toc31620"/>
      <w:bookmarkStart w:id="116" w:name="_Toc5709"/>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.5.4 Lợi ích khi sử dụng</w:t>
      </w:r>
      <w:bookmarkEnd w:id="115"/>
      <w:bookmarkEnd w:id="116"/>
    </w:p>
    <w:p w14:paraId="0374B819">
      <w:pPr>
        <w:spacing w:after="80" w:line="240" w:lineRule="auto"/>
        <w:ind w:firstLine="567"/>
        <w:jc w:val="both"/>
        <w:rPr>
          <w:lang w:val="en-GB"/>
        </w:rPr>
      </w:pPr>
      <w:r>
        <w:rPr>
          <w:lang w:val="en-GB"/>
        </w:rPr>
        <w:t>Việc sử dụng Entity Framework Core mang lại nhiều lợi ích cho đề tài. Trước hết, công nghệ này giúp rút ngắn thời gian phát triển hệ thống vì lập trình viên có thể thao tác dữ liệu trực tiếp bằng C#. Tiếp theo, mã nguồn trở nên dễ đọc hơn do không phải viết quá nhiều câu lệnh SQL phức tạp.</w:t>
      </w:r>
    </w:p>
    <w:p w14:paraId="0BEF71F3">
      <w:pPr>
        <w:spacing w:after="80" w:line="240" w:lineRule="auto"/>
        <w:ind w:firstLine="567"/>
        <w:jc w:val="both"/>
        <w:rPr>
          <w:lang w:val="en-GB"/>
        </w:rPr>
      </w:pPr>
      <w:r>
        <w:rPr>
          <w:lang w:val="en-GB"/>
        </w:rPr>
        <w:t>Ngoài ra, Entity Framework Core còn phù hợp với mô hình ASP.NET Core MVC và hỗ trợ tốt cho việc xây dựng các mối quan hệ giữa các bảng dữ liệu như quan hệ giữa khách hàng và đơn hàng, giữa đơn hàng và chi tiết đơn hàng, hoặc giữa khách hàng và sản phẩm yêu thích.</w:t>
      </w:r>
    </w:p>
    <w:p w14:paraId="69E99F68">
      <w:pPr>
        <w:pStyle w:val="177"/>
        <w:spacing w:line="240" w:lineRule="auto"/>
        <w:jc w:val="both"/>
        <w:outlineLvl w:val="1"/>
        <w:rPr>
          <w:rFonts w:cs="Times New Roman"/>
          <w:color w:val="000000" w:themeColor="text1"/>
          <w14:textFill>
            <w14:solidFill>
              <w14:schemeClr w14:val="tx1"/>
            </w14:solidFill>
          </w14:textFill>
        </w:rPr>
      </w:pPr>
      <w:bookmarkStart w:id="117" w:name="_Toc20298"/>
      <w:bookmarkStart w:id="118" w:name="_Toc29018"/>
      <w:r>
        <w:rPr>
          <w:rFonts w:hint="default" w:cs="Times New Roman"/>
          <w:color w:val="000000" w:themeColor="text1"/>
          <w:lang w:val="vi-VN"/>
          <w14:textFill>
            <w14:solidFill>
              <w14:schemeClr w14:val="tx1"/>
            </w14:solidFill>
          </w14:textFill>
        </w:rPr>
        <w:t>1</w:t>
      </w:r>
      <w:r>
        <w:rPr>
          <w:rFonts w:cs="Times New Roman"/>
          <w:color w:val="000000" w:themeColor="text1"/>
          <w14:textFill>
            <w14:solidFill>
              <w14:schemeClr w14:val="tx1"/>
            </w14:solidFill>
          </w14:textFill>
        </w:rPr>
        <w:t>.6 Giới thiệu về SQL Server</w:t>
      </w:r>
      <w:bookmarkEnd w:id="117"/>
      <w:bookmarkEnd w:id="118"/>
    </w:p>
    <w:p w14:paraId="198466AB">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19" w:name="_Toc17122"/>
      <w:bookmarkStart w:id="120" w:name="_Toc25886"/>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.6.1 Khái niệm</w:t>
      </w:r>
      <w:bookmarkEnd w:id="119"/>
      <w:bookmarkEnd w:id="120"/>
    </w:p>
    <w:p w14:paraId="07637D19">
      <w:pPr>
        <w:spacing w:after="80" w:line="240" w:lineRule="auto"/>
        <w:ind w:firstLine="567"/>
        <w:jc w:val="both"/>
        <w:rPr>
          <w:lang w:val="en-GB"/>
        </w:rPr>
      </w:pPr>
      <w:r>
        <w:rPr>
          <w:lang w:val="en-GB"/>
        </w:rPr>
        <w:t>SQL Server là hệ quản trị cơ sở dữ liệu quan hệ do Microsoft phát triển. SQL Server được dùng để lưu trữ, quản lý và truy xuất dữ liệu của hệ thống thông qua ngôn ngữ SQL. Đây là một trong những hệ quản trị cơ sở dữ liệu phổ biến, thường được sử dụng trong các ứng dụng web, phần mềm quản lý và hệ thống doanh nghiệp.</w:t>
      </w:r>
    </w:p>
    <w:p w14:paraId="0EC2ECCB">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21" w:name="_Toc32175"/>
      <w:bookmarkStart w:id="122" w:name="_Toc13470"/>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.6.2 Vai trò của SQL Server trong đề tài</w:t>
      </w:r>
      <w:bookmarkEnd w:id="121"/>
      <w:bookmarkEnd w:id="122"/>
    </w:p>
    <w:p w14:paraId="6702F0E0">
      <w:pPr>
        <w:spacing w:after="80" w:line="240" w:lineRule="auto"/>
        <w:ind w:firstLine="567"/>
        <w:jc w:val="both"/>
        <w:rPr>
          <w:lang w:val="en-GB"/>
        </w:rPr>
      </w:pPr>
      <w:r>
        <w:rPr>
          <w:lang w:val="en-GB"/>
        </w:rPr>
        <w:t>Trong đề tài xây dựng website bán giày, SQL Server được sử dụng làm nơi lưu trữ toàn bộ dữ liệu của hệ thống. Các dữ liệu quan trọng như thông tin giày, thương hiệu, danh mục, khách hàng, giỏ hàng, danh sách yêu thích, đơn hàng và chi tiết đơn hàng đều được lưu trong cơ sở dữ liệu SQL Server.</w:t>
      </w:r>
    </w:p>
    <w:p w14:paraId="76DFA600">
      <w:pPr>
        <w:spacing w:after="80" w:line="240" w:lineRule="auto"/>
        <w:ind w:firstLine="567"/>
        <w:jc w:val="both"/>
        <w:rPr>
          <w:lang w:val="en-GB"/>
        </w:rPr>
      </w:pPr>
      <w:r>
        <w:rPr>
          <w:lang w:val="en-GB"/>
        </w:rPr>
        <w:t>Việc sử dụng SQL Server giúp hệ thống quản lý dữ liệu một cách tập trung, có tổ chức và hỗ trợ tốt cho việc truy xuất, cập nhật dữ liệu trong quá trình website hoạt động.</w:t>
      </w:r>
    </w:p>
    <w:p w14:paraId="7CF04C07">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23" w:name="_Toc30928"/>
      <w:bookmarkStart w:id="124" w:name="_Toc1496"/>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.6.3 Các bảng dữ liệu chính trong hệ thống</w:t>
      </w:r>
      <w:bookmarkEnd w:id="123"/>
      <w:bookmarkEnd w:id="124"/>
    </w:p>
    <w:p w14:paraId="29A19677">
      <w:pPr>
        <w:spacing w:after="80" w:line="240" w:lineRule="auto"/>
        <w:ind w:firstLine="567"/>
        <w:jc w:val="both"/>
        <w:rPr>
          <w:lang w:val="en-GB"/>
        </w:rPr>
      </w:pPr>
      <w:r>
        <w:rPr>
          <w:lang w:val="en-GB"/>
        </w:rPr>
        <w:t>Cơ sở dữ liệu của đề tài gồm một số bảng chính như:</w:t>
      </w:r>
    </w:p>
    <w:p w14:paraId="371618B1">
      <w:pPr>
        <w:numPr>
          <w:ilvl w:val="0"/>
          <w:numId w:val="12"/>
        </w:numPr>
        <w:spacing w:after="80" w:line="240" w:lineRule="auto"/>
        <w:jc w:val="both"/>
        <w:rPr>
          <w:lang w:val="en-GB"/>
        </w:rPr>
      </w:pPr>
      <w:r>
        <w:rPr>
          <w:b/>
          <w:bCs/>
          <w:lang w:val="en-GB"/>
        </w:rPr>
        <w:t xml:space="preserve">Brands: lưu thông tin thương hiệu giày </w:t>
      </w:r>
    </w:p>
    <w:p w14:paraId="65BE0063">
      <w:pPr>
        <w:numPr>
          <w:ilvl w:val="0"/>
          <w:numId w:val="12"/>
        </w:numPr>
        <w:spacing w:after="80" w:line="240" w:lineRule="auto"/>
        <w:jc w:val="both"/>
        <w:rPr>
          <w:lang w:val="en-GB"/>
        </w:rPr>
      </w:pPr>
      <w:r>
        <w:rPr>
          <w:b/>
          <w:bCs/>
          <w:lang w:val="en-GB"/>
        </w:rPr>
        <w:t>Categories</w:t>
      </w:r>
      <w:r>
        <w:rPr>
          <w:lang w:val="en-GB"/>
        </w:rPr>
        <w:t xml:space="preserve">: lưu thông tin danh mục sản phẩm </w:t>
      </w:r>
    </w:p>
    <w:p w14:paraId="4521B7BF">
      <w:pPr>
        <w:numPr>
          <w:ilvl w:val="0"/>
          <w:numId w:val="12"/>
        </w:numPr>
        <w:spacing w:after="80" w:line="240" w:lineRule="auto"/>
        <w:jc w:val="both"/>
        <w:rPr>
          <w:lang w:val="en-GB"/>
        </w:rPr>
      </w:pPr>
      <w:r>
        <w:rPr>
          <w:b/>
          <w:bCs/>
          <w:lang w:val="en-GB"/>
        </w:rPr>
        <w:t xml:space="preserve">Giàys: lưu thông tin sản phẩm giày </w:t>
      </w:r>
    </w:p>
    <w:p w14:paraId="3992F5CD">
      <w:pPr>
        <w:numPr>
          <w:ilvl w:val="0"/>
          <w:numId w:val="12"/>
        </w:numPr>
        <w:spacing w:after="80" w:line="240" w:lineRule="auto"/>
        <w:jc w:val="both"/>
        <w:rPr>
          <w:lang w:val="en-GB"/>
        </w:rPr>
      </w:pPr>
      <w:r>
        <w:rPr>
          <w:b/>
          <w:bCs/>
          <w:lang w:val="en-GB"/>
        </w:rPr>
        <w:t>Customers</w:t>
      </w:r>
      <w:r>
        <w:rPr>
          <w:lang w:val="en-GB"/>
        </w:rPr>
        <w:t xml:space="preserve">: lưu thông tin tài khoản người dùng </w:t>
      </w:r>
    </w:p>
    <w:p w14:paraId="55EC8406">
      <w:pPr>
        <w:numPr>
          <w:ilvl w:val="0"/>
          <w:numId w:val="12"/>
        </w:numPr>
        <w:spacing w:after="80" w:line="240" w:lineRule="auto"/>
        <w:jc w:val="both"/>
        <w:rPr>
          <w:lang w:val="en-GB"/>
        </w:rPr>
      </w:pPr>
      <w:r>
        <w:rPr>
          <w:b/>
          <w:bCs/>
          <w:lang w:val="en-GB"/>
        </w:rPr>
        <w:t>CartItems</w:t>
      </w:r>
      <w:r>
        <w:rPr>
          <w:lang w:val="en-GB"/>
        </w:rPr>
        <w:t xml:space="preserve">: lưu thông tin giỏ hàng của từng khách hàng </w:t>
      </w:r>
    </w:p>
    <w:p w14:paraId="6D91D01D">
      <w:pPr>
        <w:numPr>
          <w:ilvl w:val="0"/>
          <w:numId w:val="12"/>
        </w:numPr>
        <w:spacing w:after="80" w:line="240" w:lineRule="auto"/>
        <w:jc w:val="both"/>
        <w:rPr>
          <w:lang w:val="en-GB"/>
        </w:rPr>
      </w:pPr>
      <w:r>
        <w:rPr>
          <w:b/>
          <w:bCs/>
          <w:lang w:val="en-GB"/>
        </w:rPr>
        <w:t>Wishlists</w:t>
      </w:r>
      <w:r>
        <w:rPr>
          <w:lang w:val="en-GB"/>
        </w:rPr>
        <w:t xml:space="preserve">: lưu các sản phẩm yêu thích </w:t>
      </w:r>
    </w:p>
    <w:p w14:paraId="0DE9E4FF">
      <w:pPr>
        <w:numPr>
          <w:ilvl w:val="0"/>
          <w:numId w:val="12"/>
        </w:numPr>
        <w:spacing w:after="80" w:line="240" w:lineRule="auto"/>
        <w:jc w:val="both"/>
        <w:rPr>
          <w:lang w:val="en-GB"/>
        </w:rPr>
      </w:pPr>
      <w:r>
        <w:rPr>
          <w:b/>
          <w:bCs/>
          <w:lang w:val="en-GB"/>
        </w:rPr>
        <w:t>Orders</w:t>
      </w:r>
      <w:r>
        <w:rPr>
          <w:lang w:val="en-GB"/>
        </w:rPr>
        <w:t xml:space="preserve">: lưu thông tin đơn hàng </w:t>
      </w:r>
    </w:p>
    <w:p w14:paraId="6102B2DF">
      <w:pPr>
        <w:numPr>
          <w:ilvl w:val="0"/>
          <w:numId w:val="12"/>
        </w:numPr>
        <w:spacing w:after="80" w:line="240" w:lineRule="auto"/>
        <w:jc w:val="both"/>
        <w:rPr>
          <w:lang w:val="en-GB"/>
        </w:rPr>
      </w:pPr>
      <w:r>
        <w:rPr>
          <w:b/>
          <w:bCs/>
          <w:lang w:val="en-GB"/>
        </w:rPr>
        <w:t>OrderDetails</w:t>
      </w:r>
      <w:r>
        <w:rPr>
          <w:lang w:val="en-GB"/>
        </w:rPr>
        <w:t xml:space="preserve">: lưu chi tiết từng sản phẩm trong đơn hàng </w:t>
      </w:r>
    </w:p>
    <w:p w14:paraId="3F95039B">
      <w:pPr>
        <w:spacing w:after="80" w:line="240" w:lineRule="auto"/>
        <w:ind w:firstLine="567"/>
        <w:jc w:val="both"/>
        <w:rPr>
          <w:lang w:val="en-GB"/>
        </w:rPr>
      </w:pPr>
      <w:r>
        <w:rPr>
          <w:lang w:val="en-GB"/>
        </w:rPr>
        <w:t>Các bảng này được liên kết với nhau thông qua khóa chính và khóa ngoại, giúp hệ thống quản lý dữ liệu chặt chẽ và đảm bảo tính nhất quán trong quá trình xử lý.</w:t>
      </w:r>
    </w:p>
    <w:p w14:paraId="33651DC9">
      <w:pPr>
        <w:spacing w:after="80" w:line="240" w:lineRule="auto"/>
        <w:ind w:firstLine="567"/>
        <w:jc w:val="both"/>
        <w:rPr>
          <w:lang w:val="en-GB"/>
        </w:rPr>
      </w:pPr>
    </w:p>
    <w:p w14:paraId="52B82F0B">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25" w:name="_Toc6084"/>
      <w:bookmarkStart w:id="126" w:name="_Toc15086"/>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.6.4 Lý do chọn SQL Server</w:t>
      </w:r>
      <w:bookmarkEnd w:id="125"/>
      <w:bookmarkEnd w:id="126"/>
    </w:p>
    <w:p w14:paraId="733E4C73">
      <w:pPr>
        <w:spacing w:after="80" w:line="240" w:lineRule="auto"/>
        <w:ind w:firstLine="567"/>
        <w:jc w:val="both"/>
        <w:rPr>
          <w:lang w:val="en-GB"/>
        </w:rPr>
      </w:pPr>
      <w:r>
        <w:rPr>
          <w:lang w:val="en-GB"/>
        </w:rPr>
        <w:t>SQL Server được lựa chọn vì đây là hệ quản trị cơ sở dữ liệu phù hợp với môi trường phát triển ASP.NET Core MVC và dễ tích hợp với Entity Framework Core. Ngoài ra, SQL Server còn có giao diện quản lý thuận tiện thông qua SQL Server Management Studio, hỗ trợ tốt cho việc tạo bảng, chỉnh sửa dữ liệu, kiểm tra dữ liệu và thực hiện các câu lệnh truy vấn.</w:t>
      </w:r>
    </w:p>
    <w:p w14:paraId="4A159DA4">
      <w:pPr>
        <w:pStyle w:val="3"/>
        <w:spacing w:line="240" w:lineRule="auto"/>
        <w:rPr>
          <w:rFonts w:ascii="Times New Roman" w:hAnsi="Times New Roman" w:cs="Times New Roman"/>
          <w:b w:val="0"/>
          <w:bCs w:val="0"/>
          <w:color w:val="000000" w:themeColor="text1"/>
          <w:sz w:val="28"/>
          <w:szCs w:val="28"/>
          <w:lang w:val="en-GB"/>
          <w14:textFill>
            <w14:solidFill>
              <w14:schemeClr w14:val="tx1"/>
            </w14:solidFill>
          </w14:textFill>
        </w:rPr>
      </w:pPr>
      <w:bookmarkStart w:id="127" w:name="_Toc4367"/>
      <w:bookmarkStart w:id="128" w:name="_Toc10638"/>
      <w:r>
        <w:rPr>
          <w:rFonts w:hint="default" w:ascii="Times New Roman" w:hAnsi="Times New Roman" w:cs="Times New Roman"/>
          <w:color w:val="000000" w:themeColor="text1"/>
          <w:sz w:val="28"/>
          <w:szCs w:val="28"/>
          <w:lang w:val="vi-VN"/>
          <w14:textFill>
            <w14:solidFill>
              <w14:schemeClr w14:val="tx1"/>
            </w14:solidFill>
          </w14:textFill>
        </w:rPr>
        <w:t>1</w:t>
      </w:r>
      <w:r>
        <w:rPr>
          <w:rFonts w:ascii="Times New Roman" w:hAnsi="Times New Roman" w:cs="Times New Roman"/>
          <w:color w:val="000000" w:themeColor="text1"/>
          <w:sz w:val="28"/>
          <w:szCs w:val="28"/>
          <w:lang w:val="en-GB"/>
          <w14:textFill>
            <w14:solidFill>
              <w14:schemeClr w14:val="tx1"/>
            </w14:solidFill>
          </w14:textFill>
        </w:rPr>
        <w:t>.7 Giới thiệu về Bootstrap</w:t>
      </w:r>
      <w:bookmarkEnd w:id="127"/>
      <w:bookmarkEnd w:id="128"/>
    </w:p>
    <w:p w14:paraId="3A4D718C">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29" w:name="_Toc19751"/>
      <w:bookmarkStart w:id="130" w:name="_Toc23414"/>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.7.1 Khái niệm</w:t>
      </w:r>
      <w:bookmarkEnd w:id="129"/>
      <w:bookmarkEnd w:id="130"/>
    </w:p>
    <w:p w14:paraId="4809E0F3">
      <w:pPr>
        <w:spacing w:after="80" w:line="240" w:lineRule="auto"/>
        <w:ind w:firstLine="567"/>
        <w:jc w:val="both"/>
        <w:rPr>
          <w:lang w:val="en-GB"/>
        </w:rPr>
      </w:pPr>
      <w:r>
        <w:rPr>
          <w:lang w:val="en-GB"/>
        </w:rPr>
        <w:t>Bootstrap là một framework hỗ trợ thiết kế giao diện web được sử dụng rất phổ biến hiện nay. Framework này cung cấp sẵn nhiều thành phần giao diện như lưới bố cục, nút bấm, bảng, form nhập liệu, menu điều hướng, thẻ nội dung và nhiều lớp tiện ích khác. Nhờ đó, lập trình viên có thể xây dựng giao diện nhanh hơn mà vẫn bảo đảm tính thẩm mỹ và sự nhất quán trong toàn bộ website.</w:t>
      </w:r>
    </w:p>
    <w:p w14:paraId="3E07A2FE">
      <w:pPr>
        <w:spacing w:after="80" w:line="240" w:lineRule="auto"/>
        <w:ind w:firstLine="567"/>
        <w:jc w:val="both"/>
        <w:rPr>
          <w:lang w:val="en-GB"/>
        </w:rPr>
      </w:pPr>
      <w:r>
        <w:rPr>
          <w:lang w:val="en-GB"/>
        </w:rPr>
        <w:t>Bootstrap được phát triển dựa trên HTML, CSS và JavaScript, phù hợp với nhiều loại website khác nhau, đặc biệt là các website thương mại điện tử, hệ thống quản lý và các ứng dụng web có nhiều thành phần giao diện.</w:t>
      </w:r>
    </w:p>
    <w:p w14:paraId="4604C683">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31" w:name="_Toc24999"/>
      <w:bookmarkStart w:id="132" w:name="_Toc5658"/>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.7.2 Đặc điểm nổi bật</w:t>
      </w:r>
      <w:bookmarkEnd w:id="131"/>
      <w:bookmarkEnd w:id="132"/>
    </w:p>
    <w:p w14:paraId="40405A12">
      <w:pPr>
        <w:spacing w:after="80" w:line="240" w:lineRule="auto"/>
        <w:ind w:firstLine="567"/>
        <w:jc w:val="both"/>
        <w:rPr>
          <w:lang w:val="en-GB"/>
        </w:rPr>
      </w:pPr>
      <w:r>
        <w:rPr>
          <w:lang w:val="en-GB"/>
        </w:rPr>
        <w:t>Một điểm nổi bật của Bootstrap là khả năng hỗ trợ thiết kế responsive, nghĩa là giao diện có thể tự điều chỉnh để phù hợp với nhiều kích thước màn hình khác nhau như máy tính, máy tính bảng và điện thoại. Điều này rất quan trọng đối với các website hiện đại, khi người dùng có thể truy cập từ nhiều thiết bị khác nhau.</w:t>
      </w:r>
    </w:p>
    <w:p w14:paraId="7FCC2D24">
      <w:pPr>
        <w:spacing w:after="80" w:line="240" w:lineRule="auto"/>
        <w:ind w:firstLine="567"/>
        <w:jc w:val="both"/>
        <w:rPr>
          <w:lang w:val="en-GB"/>
        </w:rPr>
      </w:pPr>
      <w:r>
        <w:rPr>
          <w:lang w:val="en-GB"/>
        </w:rPr>
        <w:t>Ngoài ra, Bootstrap cung cấp sẵn hệ thống grid layout giúp chia bố cục trang thành các hàng và cột, từ đó việc sắp xếp nội dung trở nên dễ dàng hơn. Bên cạnh đó, framework này còn có nhiều class định dạng có sẵn giúp việc thiết kế giao diện nhanh hơn mà không cần viết quá nhiều CSS thủ công.</w:t>
      </w:r>
    </w:p>
    <w:p w14:paraId="56ECBEA7">
      <w:pPr>
        <w:spacing w:after="80" w:line="240" w:lineRule="auto"/>
        <w:ind w:firstLine="567"/>
        <w:jc w:val="both"/>
        <w:rPr>
          <w:lang w:val="en-GB"/>
        </w:rPr>
      </w:pPr>
      <w:r>
        <w:rPr>
          <w:lang w:val="en-GB"/>
        </w:rPr>
        <w:t>Bootstrap cũng giúp giao diện có tính đồng bộ cao. Các nút bấm, form nhập liệu, bảng dữ liệu hay menu được hiển thị theo một chuẩn chung, nhờ đó website nhìn chuyên nghiệp và dễ sử dụng hơn.</w:t>
      </w:r>
    </w:p>
    <w:p w14:paraId="535B012E">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33" w:name="_Toc18371"/>
      <w:bookmarkStart w:id="134" w:name="_Toc22538"/>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.7.3 Vai trò của Bootstrap trong đề tài</w:t>
      </w:r>
      <w:bookmarkEnd w:id="133"/>
      <w:bookmarkEnd w:id="134"/>
    </w:p>
    <w:p w14:paraId="65492CDB">
      <w:pPr>
        <w:spacing w:after="80" w:line="240" w:lineRule="auto"/>
        <w:ind w:firstLine="567"/>
        <w:jc w:val="both"/>
        <w:rPr>
          <w:lang w:val="en-GB"/>
        </w:rPr>
      </w:pPr>
      <w:r>
        <w:rPr>
          <w:lang w:val="en-GB"/>
        </w:rPr>
        <w:t>Trong đề tài xây dựng website bán giày, Bootstrap được sử dụng để hỗ trợ thiết kế giao diện cho cả phần người dùng và phần quản trị. Cụ thể:</w:t>
      </w:r>
    </w:p>
    <w:p w14:paraId="434AC405">
      <w:pPr>
        <w:numPr>
          <w:ilvl w:val="0"/>
          <w:numId w:val="13"/>
        </w:numPr>
        <w:spacing w:after="80" w:line="240" w:lineRule="auto"/>
        <w:jc w:val="both"/>
        <w:rPr>
          <w:lang w:val="en-GB"/>
        </w:rPr>
      </w:pPr>
      <w:r>
        <w:rPr>
          <w:lang w:val="en-GB"/>
        </w:rPr>
        <w:t xml:space="preserve">ở giao diện người dùng, Bootstrap hỗ trợ bố cục trang chủ, danh sách sản phẩm, chi tiết sản phẩm, giỏ hàng, đặt hàng và đơn hàng </w:t>
      </w:r>
    </w:p>
    <w:p w14:paraId="264ED453">
      <w:pPr>
        <w:numPr>
          <w:ilvl w:val="0"/>
          <w:numId w:val="13"/>
        </w:numPr>
        <w:spacing w:after="80" w:line="240" w:lineRule="auto"/>
        <w:jc w:val="both"/>
        <w:rPr>
          <w:lang w:val="en-GB"/>
        </w:rPr>
      </w:pPr>
      <w:r>
        <w:rPr>
          <w:lang w:val="en-GB"/>
        </w:rPr>
        <w:t xml:space="preserve">ở giao diện quản trị, Bootstrap hỗ trợ trình bày bảng dữ liệu, form thêm sửa sản phẩm, danh sách khách hàng và danh sách đơn hàng </w:t>
      </w:r>
    </w:p>
    <w:p w14:paraId="39344C32">
      <w:pPr>
        <w:numPr>
          <w:ilvl w:val="0"/>
          <w:numId w:val="13"/>
        </w:numPr>
        <w:spacing w:after="80" w:line="240" w:lineRule="auto"/>
        <w:jc w:val="both"/>
        <w:rPr>
          <w:lang w:val="en-GB"/>
        </w:rPr>
      </w:pPr>
      <w:r>
        <w:rPr>
          <w:lang w:val="en-GB"/>
        </w:rPr>
        <w:t xml:space="preserve">ngoài ra, Bootstrap còn được dùng để tạo các nút chức năng, ô nhập liệu, menu và các khối nội dung có bố cục rõ ràng hơn </w:t>
      </w:r>
    </w:p>
    <w:p w14:paraId="265BDE0D">
      <w:pPr>
        <w:spacing w:after="80" w:line="240" w:lineRule="auto"/>
        <w:ind w:firstLine="567"/>
        <w:jc w:val="both"/>
        <w:rPr>
          <w:lang w:val="en-GB"/>
        </w:rPr>
      </w:pPr>
      <w:r>
        <w:rPr>
          <w:lang w:val="en-GB"/>
        </w:rPr>
        <w:t>Nhờ có Bootstrap, giao diện của hệ thống được xây dựng nhanh hơn, dễ căn chỉnh hơn và nhìn phù hợp hơn với một website bán hàng trực tuyến.</w:t>
      </w:r>
    </w:p>
    <w:p w14:paraId="2D6261EE">
      <w:pPr>
        <w:pStyle w:val="4"/>
        <w:spacing w:line="240" w:lineRule="auto"/>
        <w:rPr>
          <w:rFonts w:ascii="Times New Roman" w:hAnsi="Times New Roman" w:cs="Times New Roman"/>
          <w:b w:val="0"/>
          <w:bCs w:val="0"/>
          <w:color w:val="000000" w:themeColor="text1"/>
          <w:lang w:val="en-GB"/>
          <w14:textFill>
            <w14:solidFill>
              <w14:schemeClr w14:val="tx1"/>
            </w14:solidFill>
          </w14:textFill>
        </w:rPr>
      </w:pPr>
      <w:bookmarkStart w:id="135" w:name="_Toc21460"/>
      <w:bookmarkStart w:id="136" w:name="_Toc28874"/>
      <w:r>
        <w:rPr>
          <w:rFonts w:hint="default" w:ascii="Times New Roman" w:hAnsi="Times New Roman" w:cs="Times New Roman"/>
          <w:color w:val="000000" w:themeColor="text1"/>
          <w:lang w:val="vi-VN"/>
          <w14:textFill>
            <w14:solidFill>
              <w14:schemeClr w14:val="tx1"/>
            </w14:solidFill>
          </w14:textFill>
        </w:rPr>
        <w:t>1</w:t>
      </w:r>
      <w:r>
        <w:rPr>
          <w:rFonts w:ascii="Times New Roman" w:hAnsi="Times New Roman" w:cs="Times New Roman"/>
          <w:color w:val="000000" w:themeColor="text1"/>
          <w:lang w:val="en-GB"/>
          <w14:textFill>
            <w14:solidFill>
              <w14:schemeClr w14:val="tx1"/>
            </w14:solidFill>
          </w14:textFill>
        </w:rPr>
        <w:t>.7.4 Lý do sử dụng Bootstrap</w:t>
      </w:r>
      <w:bookmarkEnd w:id="135"/>
      <w:bookmarkEnd w:id="136"/>
    </w:p>
    <w:p w14:paraId="3253ACB2">
      <w:pPr>
        <w:spacing w:after="80" w:line="240" w:lineRule="auto"/>
        <w:ind w:firstLine="567"/>
        <w:jc w:val="both"/>
        <w:rPr>
          <w:lang w:val="en-GB"/>
        </w:rPr>
      </w:pPr>
      <w:r>
        <w:rPr>
          <w:lang w:val="en-GB"/>
        </w:rPr>
        <w:t>Bootstrap được lựa chọn trong đề tài vì đây là framework dễ sử dụng, phù hợp với sinh viên và hỗ trợ tốt cho việc xây dựng giao diện web trong thời gian ngắn. Bên cạnh đó, Bootstrap có thể kết hợp dễ dàng với ASP.NET Core MVC và Razor View, giúp việc hiển thị dữ liệu từ hệ thống lên giao diện trở nên thuận tiện hơn.</w:t>
      </w:r>
    </w:p>
    <w:p w14:paraId="69EAE142">
      <w:pPr>
        <w:spacing w:after="80" w:line="240" w:lineRule="auto"/>
        <w:ind w:firstLine="567"/>
        <w:jc w:val="both"/>
        <w:rPr>
          <w:rFonts w:cs="Times New Roman"/>
          <w:sz w:val="36"/>
          <w:szCs w:val="36"/>
          <w:lang w:val="en-GB" w:eastAsia="en-GB"/>
        </w:rPr>
      </w:pPr>
      <w:r>
        <w:rPr>
          <w:lang w:val="en-GB"/>
        </w:rPr>
        <w:t>Việc sử dụng Bootstrap còn giúp website có giao diện rõ ràng, trực quan và thân thiện hơn với người dùng, đồng thời giảm bớt khối lượng công việc trong phần thiết kế giao diện.</w:t>
      </w:r>
      <w:r>
        <w:rPr>
          <w:rFonts w:cs="Times New Roman"/>
          <w:sz w:val="36"/>
          <w:szCs w:val="36"/>
          <w:lang w:val="en-GB" w:eastAsia="en-GB"/>
        </w:rPr>
        <w:t xml:space="preserve"> </w:t>
      </w:r>
    </w:p>
    <w:p w14:paraId="7A7B8867">
      <w:pPr>
        <w:pStyle w:val="3"/>
        <w:spacing w:line="240" w:lineRule="auto"/>
        <w:rPr>
          <w:rFonts w:ascii="Times New Roman" w:hAnsi="Times New Roman" w:cs="Times New Roman"/>
          <w:b w:val="0"/>
          <w:bCs w:val="0"/>
          <w:color w:val="000000" w:themeColor="text1"/>
          <w:sz w:val="28"/>
          <w:szCs w:val="28"/>
          <w:lang w:val="en-GB"/>
          <w14:textFill>
            <w14:solidFill>
              <w14:schemeClr w14:val="tx1"/>
            </w14:solidFill>
          </w14:textFill>
        </w:rPr>
      </w:pPr>
      <w:bookmarkStart w:id="137" w:name="_Toc5651"/>
      <w:bookmarkStart w:id="138" w:name="_Toc20752"/>
      <w:r>
        <w:rPr>
          <w:rFonts w:hint="default" w:ascii="Times New Roman" w:hAnsi="Times New Roman" w:cs="Times New Roman"/>
          <w:color w:val="000000" w:themeColor="text1"/>
          <w:sz w:val="28"/>
          <w:szCs w:val="28"/>
          <w:lang w:val="vi-VN"/>
          <w14:textFill>
            <w14:solidFill>
              <w14:schemeClr w14:val="tx1"/>
            </w14:solidFill>
          </w14:textFill>
        </w:rPr>
        <w:t>1</w:t>
      </w:r>
      <w:r>
        <w:rPr>
          <w:rFonts w:ascii="Times New Roman" w:hAnsi="Times New Roman" w:cs="Times New Roman"/>
          <w:color w:val="000000" w:themeColor="text1"/>
          <w:sz w:val="28"/>
          <w:szCs w:val="28"/>
          <w:lang w:val="en-GB"/>
          <w14:textFill>
            <w14:solidFill>
              <w14:schemeClr w14:val="tx1"/>
            </w14:solidFill>
          </w14:textFill>
        </w:rPr>
        <w:t>.8 Kết luận chương 2</w:t>
      </w:r>
      <w:bookmarkEnd w:id="137"/>
      <w:bookmarkEnd w:id="138"/>
    </w:p>
    <w:p w14:paraId="702CE40E">
      <w:pPr>
        <w:spacing w:after="80" w:line="240" w:lineRule="auto"/>
        <w:ind w:firstLine="567"/>
        <w:jc w:val="both"/>
        <w:rPr>
          <w:lang w:val="en-GB"/>
        </w:rPr>
      </w:pPr>
      <w:r>
        <w:rPr>
          <w:lang w:val="en-GB"/>
        </w:rPr>
        <w:t>Trong chương này, đề tài đã trình bày những cơ sở lý thuyết quan trọng làm nền tảng cho quá trình xây dựng website bán giày. Cụ thể, chương đã giới thiệu về mô hình MVC, công nghệ ASP.NET Core MVC, ngôn ngữ lập trình C#, các thành phần giao diện trong ASP.NET Core MVC, công nghệ Entity Framework Core, hệ quản trị cơ sở dữ liệu SQL Server và framework giao diện Bootstrap.</w:t>
      </w:r>
    </w:p>
    <w:p w14:paraId="0535EB0B">
      <w:pPr>
        <w:spacing w:after="80" w:line="240" w:lineRule="auto"/>
        <w:ind w:firstLine="567"/>
        <w:jc w:val="both"/>
        <w:rPr>
          <w:lang w:val="en-GB"/>
        </w:rPr>
      </w:pPr>
      <w:r>
        <w:rPr>
          <w:lang w:val="en-GB"/>
        </w:rPr>
        <w:t>Những nội dung lý thuyết này đóng vai trò quan trọng trong việc phân tích, thiết kế và hiện thực hệ thống. Mô hình MVC giúp tổ chức chương trình rõ ràng và khoa học hơn. ASP.NET Core MVC là nền tảng chính để phát triển ứng dụng web. C# được sử dụng để xây dựng logic hệ thống. Entity Framework Core và SQL Server hỗ trợ quản lý và xử lý dữ liệu. Bootstrap góp phần tạo nên giao diện trực quan, dễ sử dụng và phù hợp với một website thương mại điện tử.</w:t>
      </w:r>
    </w:p>
    <w:p w14:paraId="0086C583">
      <w:pPr>
        <w:spacing w:after="80" w:line="240" w:lineRule="auto"/>
        <w:ind w:firstLine="567"/>
        <w:jc w:val="both"/>
        <w:rPr>
          <w:lang w:val="en-GB"/>
        </w:rPr>
      </w:pPr>
      <w:r>
        <w:rPr>
          <w:lang w:val="en-GB"/>
        </w:rPr>
        <w:t>Thông qua các cơ sở lý thuyết đã trình bày, có thể thấy việc lựa chọn các công nghệ trên là phù hợp với đề tài xây dựng website bán giày. Đây cũng là nền tảng để triển khai các nội dung tiếp theo trong chương hiện thực hóa hệ thống.</w:t>
      </w:r>
    </w:p>
    <w:p w14:paraId="4F14FC35">
      <w:pPr>
        <w:spacing w:after="80" w:line="240" w:lineRule="auto"/>
        <w:ind w:firstLine="567"/>
        <w:jc w:val="both"/>
        <w:rPr>
          <w:lang w:val="en-GB"/>
        </w:rPr>
      </w:pPr>
    </w:p>
    <w:p w14:paraId="61CAEDBC">
      <w:pPr>
        <w:spacing w:after="80" w:line="240" w:lineRule="auto"/>
        <w:ind w:firstLine="567"/>
        <w:jc w:val="both"/>
        <w:rPr>
          <w:lang w:val="en-GB"/>
        </w:rPr>
      </w:pPr>
      <w:r>
        <w:br w:type="page"/>
      </w:r>
    </w:p>
    <w:p w14:paraId="26C776D8">
      <w:pPr>
        <w:pStyle w:val="176"/>
        <w:spacing w:line="240" w:lineRule="auto"/>
        <w:jc w:val="center"/>
        <w:outlineLvl w:val="0"/>
      </w:pPr>
      <w:bookmarkStart w:id="139" w:name="_Toc32562"/>
      <w:bookmarkStart w:id="140" w:name="_Toc226654905"/>
      <w:bookmarkStart w:id="141" w:name="_Toc5600"/>
      <w:r>
        <w:t>CHƯƠNG 2. HIỆN THỰC HÓA NGHIÊN CỨU</w:t>
      </w:r>
      <w:bookmarkEnd w:id="139"/>
      <w:bookmarkEnd w:id="140"/>
      <w:bookmarkEnd w:id="141"/>
    </w:p>
    <w:p w14:paraId="4D26FF61">
      <w:pPr>
        <w:pStyle w:val="177"/>
        <w:spacing w:line="240" w:lineRule="auto"/>
        <w:jc w:val="both"/>
        <w:outlineLvl w:val="1"/>
      </w:pPr>
      <w:bookmarkStart w:id="142" w:name="_Toc563"/>
      <w:bookmarkStart w:id="143" w:name="_Toc28538"/>
      <w:r>
        <w:rPr>
          <w:rFonts w:hint="default"/>
          <w:lang w:val="vi-VN"/>
        </w:rPr>
        <w:t>2</w:t>
      </w:r>
      <w:r>
        <w:t>.1 Mô tả bài toán</w:t>
      </w:r>
      <w:bookmarkEnd w:id="142"/>
      <w:bookmarkEnd w:id="143"/>
    </w:p>
    <w:p w14:paraId="4474ABA9">
      <w:pPr>
        <w:spacing w:after="80" w:line="240" w:lineRule="auto"/>
        <w:ind w:firstLine="567"/>
        <w:jc w:val="both"/>
        <w:rPr>
          <w:lang w:val="en-GB"/>
        </w:rPr>
      </w:pPr>
      <w:r>
        <w:rPr>
          <w:lang w:val="en-GB"/>
        </w:rPr>
        <w:t>Đề tài xây dựng một website bán giày hoạt động trên nền tảng web, cho phép người dùng truy cập để xem thông tin sản phẩm, tìm kiếm, lựa chọn và đặt mua giày trực tuyến. Hệ thống đồng thời hỗ trợ quản trị viên đăng nhập vào khu vực quản trị để thực hiện các chức năng quản lý dữ liệu như sản phẩm, khách hàng và đơn hàng.</w:t>
      </w:r>
    </w:p>
    <w:p w14:paraId="4AEA5320">
      <w:pPr>
        <w:spacing w:after="80" w:line="240" w:lineRule="auto"/>
        <w:ind w:firstLine="567"/>
        <w:jc w:val="both"/>
        <w:rPr>
          <w:lang w:val="en-GB"/>
        </w:rPr>
      </w:pPr>
      <w:r>
        <w:rPr>
          <w:lang w:val="en-GB"/>
        </w:rPr>
        <w:t>Về phía người dùng, website cung cấp các chức năng cơ bản của một hệ thống bán hàng trực tuyến. Người dùng có thể xem danh sách các sản phẩm giày, tìm kiếm sản phẩm theo từ khóa, lọc theo danh mục hoặc thương hiệu, xem thông tin chi tiết của từng giày, thêm sản phẩm vào danh sách yêu thích, thêm vào giỏ hàng, cập nhật số lượng trong giỏ hàng, đặt hàng và theo dõi các đơn hàng đã tạo. Mỗi khách hàng khi đăng nhập sẽ có giỏ hàng và danh sách yêu thích riêng, từ đó giúp hệ thống quản lý dữ liệu cá nhân hóa theo từng tài khoản.</w:t>
      </w:r>
    </w:p>
    <w:p w14:paraId="1A83DF93">
      <w:pPr>
        <w:spacing w:after="80" w:line="240" w:lineRule="auto"/>
        <w:ind w:firstLine="567"/>
        <w:jc w:val="both"/>
        <w:rPr>
          <w:lang w:val="en-GB"/>
        </w:rPr>
      </w:pPr>
      <w:r>
        <w:rPr>
          <w:lang w:val="en-GB"/>
        </w:rPr>
        <w:t>Về phía quản trị, hệ thống hỗ trợ đăng nhập bằng tài khoản có quyền quản trị để truy cập vào giao diện admin riêng. Tại đây, quản trị viên có thể xem tổng quan hệ thống, quản lý danh sách sản phẩm, thêm mới sản phẩm, chỉnh sửa thông tin sản phẩm, xóa sản phẩm, xem danh sách khách hàng, theo dõi đơn hàng và cập nhật trạng thái đơn hàng. Phần quản trị được tách riêng với giao diện người dùng nhằm bảo đảm tính rõ ràng trong quá trình sử dụng và quản lý.</w:t>
      </w:r>
    </w:p>
    <w:p w14:paraId="5024C1EC">
      <w:pPr>
        <w:spacing w:after="80" w:line="240" w:lineRule="auto"/>
        <w:ind w:firstLine="567"/>
        <w:jc w:val="both"/>
        <w:rPr>
          <w:lang w:val="en-GB"/>
        </w:rPr>
      </w:pPr>
      <w:r>
        <w:rPr>
          <w:lang w:val="en-GB"/>
        </w:rPr>
        <w:t>Bài toán đặt ra là xây dựng được một hệ thống website bán giày có giao diện dễ sử dụng, xử lý dữ liệu hợp lý, hỗ trợ tốt các chức năng cơ bản và đáp ứng được nhu cầu thao tác của cả người dùng lẫn quản trị viên. Đồng thời, hệ thống cần được tổ chức theo mô hình rõ ràng, dễ bảo trì và có thể tiếp tục mở rộng trong tương lai.</w:t>
      </w:r>
    </w:p>
    <w:p w14:paraId="0743852D">
      <w:pPr>
        <w:pStyle w:val="177"/>
        <w:spacing w:line="240" w:lineRule="auto"/>
        <w:jc w:val="both"/>
        <w:outlineLvl w:val="1"/>
      </w:pPr>
      <w:bookmarkStart w:id="144" w:name="_Toc5185"/>
      <w:bookmarkStart w:id="145" w:name="_Toc8122"/>
      <w:r>
        <w:rPr>
          <w:rFonts w:hint="default"/>
          <w:lang w:val="vi-VN"/>
        </w:rPr>
        <w:t>2</w:t>
      </w:r>
      <w:r>
        <w:t>.2 Yêu cầu chức năng</w:t>
      </w:r>
      <w:bookmarkEnd w:id="144"/>
      <w:bookmarkEnd w:id="145"/>
    </w:p>
    <w:p w14:paraId="65ACC2AC">
      <w:pPr>
        <w:pStyle w:val="177"/>
        <w:spacing w:line="240" w:lineRule="auto"/>
        <w:jc w:val="both"/>
        <w:rPr>
          <w:b w:val="0"/>
          <w:lang w:val="en-GB"/>
        </w:rPr>
      </w:pPr>
      <w:r>
        <w:rPr>
          <w:b w:val="0"/>
          <w:lang w:val="en-GB"/>
        </w:rPr>
        <w:t>Hệ thống được xây dựng cho hai nhóm người dùng chính là khách hàng và quản trị viên.</w:t>
      </w:r>
    </w:p>
    <w:p w14:paraId="2FB51A79">
      <w:pPr>
        <w:pStyle w:val="177"/>
        <w:spacing w:line="240" w:lineRule="auto"/>
        <w:jc w:val="both"/>
        <w:outlineLvl w:val="2"/>
        <w:rPr>
          <w:rFonts w:cs="Times New Roman"/>
          <w:bCs/>
          <w:color w:val="000000" w:themeColor="text1"/>
          <w:lang w:val="en-GB"/>
          <w14:textFill>
            <w14:solidFill>
              <w14:schemeClr w14:val="tx1"/>
            </w14:solidFill>
          </w14:textFill>
        </w:rPr>
      </w:pPr>
      <w:bookmarkStart w:id="146" w:name="_Toc30786"/>
      <w:bookmarkStart w:id="147" w:name="_Toc19030"/>
      <w:r>
        <w:rPr>
          <w:rFonts w:hint="default" w:cs="Times New Roman"/>
          <w:bCs/>
          <w:color w:val="000000" w:themeColor="text1"/>
          <w:lang w:val="vi-VN"/>
          <w14:textFill>
            <w14:solidFill>
              <w14:schemeClr w14:val="tx1"/>
            </w14:solidFill>
          </w14:textFill>
        </w:rPr>
        <w:t>2</w:t>
      </w:r>
      <w:r>
        <w:rPr>
          <w:rFonts w:cs="Times New Roman"/>
          <w:bCs/>
          <w:color w:val="000000" w:themeColor="text1"/>
          <w:lang w:val="en-GB"/>
          <w14:textFill>
            <w14:solidFill>
              <w14:schemeClr w14:val="tx1"/>
            </w14:solidFill>
          </w14:textFill>
        </w:rPr>
        <w:t>.2.1 Chức năng đối với khách hàng</w:t>
      </w:r>
      <w:bookmarkEnd w:id="146"/>
      <w:bookmarkEnd w:id="147"/>
    </w:p>
    <w:p w14:paraId="51C57391">
      <w:pPr>
        <w:pStyle w:val="177"/>
        <w:spacing w:line="240" w:lineRule="auto"/>
        <w:jc w:val="both"/>
        <w:rPr>
          <w:b w:val="0"/>
          <w:lang w:val="en-GB"/>
        </w:rPr>
      </w:pPr>
      <w:r>
        <w:rPr>
          <w:b w:val="0"/>
          <w:lang w:val="en-GB"/>
        </w:rPr>
        <w:t>Khách hàng có thể truy cập website để xem danh sách các sản phẩm giày đang được hiển thị trên hệ thống. Mỗi sản phẩm bao gồm các thông tin như hình ảnh, tên sản phẩm, giá bán, thương hiệu, mô tả và một số kích cỡ, màu sắc và mô tả sản phẩm.</w:t>
      </w:r>
    </w:p>
    <w:p w14:paraId="1EEF52D3">
      <w:pPr>
        <w:pStyle w:val="177"/>
        <w:spacing w:line="240" w:lineRule="auto"/>
        <w:jc w:val="both"/>
        <w:rPr>
          <w:b w:val="0"/>
          <w:lang w:val="en-GB"/>
        </w:rPr>
      </w:pPr>
      <w:r>
        <w:rPr>
          <w:b w:val="0"/>
          <w:lang w:val="en-GB"/>
        </w:rPr>
        <w:t>Khách hàng có thể sử dụng chức năng tìm kiếm để nhập từ khóa theo tên giày, đồng thời có thể lọc sản phẩm theo danh mục hoặc thương hiệu. Ngoài ra, hệ thống còn hỗ trợ phân trang nhằm giúp việc hiển thị dữ liệu gọn hơn khi số lượng sản phẩm lớn.</w:t>
      </w:r>
    </w:p>
    <w:p w14:paraId="5E4937A0">
      <w:pPr>
        <w:pStyle w:val="177"/>
        <w:spacing w:line="240" w:lineRule="auto"/>
        <w:jc w:val="both"/>
        <w:rPr>
          <w:b w:val="0"/>
          <w:lang w:val="en-GB"/>
        </w:rPr>
      </w:pPr>
      <w:r>
        <w:rPr>
          <w:b w:val="0"/>
          <w:lang w:val="en-GB"/>
        </w:rPr>
        <w:t>Khi chọn một sản phẩm cụ thể, khách hàng có thể xem trang chi tiết để biết đầy đủ hơn về giày, bao gồm mô tả, giá, thuộc tính sản phẩm, đánh giá và các sản phẩm liên quan. Từ trang này, khách hàng có thể chọn số lượng sản phẩm và thêm vào giỏ hàng.</w:t>
      </w:r>
    </w:p>
    <w:p w14:paraId="39E7E033">
      <w:pPr>
        <w:pStyle w:val="177"/>
        <w:spacing w:line="240" w:lineRule="auto"/>
        <w:jc w:val="both"/>
        <w:rPr>
          <w:b w:val="0"/>
          <w:lang w:val="en-GB"/>
        </w:rPr>
      </w:pPr>
      <w:r>
        <w:rPr>
          <w:b w:val="0"/>
          <w:lang w:val="en-GB"/>
        </w:rPr>
        <w:t>Khách hàng sau khi đăng nhập có thể thêm sản phẩm vào danh sách yêu thích. Danh sách này được lưu riêng theo từng tài khoản và hỗ trợ việc xem lại hoặc thêm nhanh sản phẩm vào giỏ hàng ở những lần truy cập sau.</w:t>
      </w:r>
    </w:p>
    <w:p w14:paraId="0F90CDA9">
      <w:pPr>
        <w:pStyle w:val="177"/>
        <w:spacing w:line="240" w:lineRule="auto"/>
        <w:jc w:val="both"/>
        <w:rPr>
          <w:b w:val="0"/>
          <w:lang w:val="en-GB"/>
        </w:rPr>
      </w:pPr>
      <w:r>
        <w:rPr>
          <w:b w:val="0"/>
          <w:lang w:val="en-GB"/>
        </w:rPr>
        <w:t>Đối với chức năng giỏ hàng, hệ thống cho phép khách hàng thêm sản phẩm, tăng giảm số lượng, xóa sản phẩm ra khỏi giỏ và xem tổng giá trị đơn hàng. Khi muốn mua sản phẩm, khách hàng tiến hành đặt hàng bằng cách nhập thông tin cơ bản như tên người nhận, số điện thoại, địa chỉ nhận hàng và ghi chú.</w:t>
      </w:r>
    </w:p>
    <w:p w14:paraId="43AA7323">
      <w:pPr>
        <w:pStyle w:val="177"/>
        <w:spacing w:line="240" w:lineRule="auto"/>
        <w:jc w:val="both"/>
        <w:rPr>
          <w:b w:val="0"/>
          <w:lang w:val="en-GB"/>
        </w:rPr>
      </w:pPr>
      <w:r>
        <w:rPr>
          <w:b w:val="0"/>
          <w:lang w:val="en-GB"/>
        </w:rPr>
        <w:t>Sau khi đặt hàng thành công, khách hàng có thể xem danh sách đơn hàng của mình, đồng thời xem chi tiết từng đơn hàng với đầy đủ thông tin sản phẩm, số lượng, giá tiền và trạng thái xử lý.</w:t>
      </w:r>
    </w:p>
    <w:p w14:paraId="318A4D10">
      <w:pPr>
        <w:pStyle w:val="177"/>
        <w:spacing w:line="240" w:lineRule="auto"/>
        <w:jc w:val="both"/>
        <w:outlineLvl w:val="2"/>
        <w:rPr>
          <w:rFonts w:cs="Times New Roman"/>
          <w:bCs/>
          <w:color w:val="000000" w:themeColor="text1"/>
          <w:lang w:val="en-GB"/>
          <w14:textFill>
            <w14:solidFill>
              <w14:schemeClr w14:val="tx1"/>
            </w14:solidFill>
          </w14:textFill>
        </w:rPr>
      </w:pPr>
      <w:bookmarkStart w:id="148" w:name="_Toc27405"/>
      <w:bookmarkStart w:id="149" w:name="_Toc4482"/>
      <w:r>
        <w:rPr>
          <w:rFonts w:hint="default" w:cs="Times New Roman"/>
          <w:bCs/>
          <w:color w:val="000000" w:themeColor="text1"/>
          <w:lang w:val="vi-VN"/>
          <w14:textFill>
            <w14:solidFill>
              <w14:schemeClr w14:val="tx1"/>
            </w14:solidFill>
          </w14:textFill>
        </w:rPr>
        <w:t>2</w:t>
      </w:r>
      <w:r>
        <w:rPr>
          <w:rFonts w:cs="Times New Roman"/>
          <w:bCs/>
          <w:color w:val="000000" w:themeColor="text1"/>
          <w:lang w:val="en-GB"/>
          <w14:textFill>
            <w14:solidFill>
              <w14:schemeClr w14:val="tx1"/>
            </w14:solidFill>
          </w14:textFill>
        </w:rPr>
        <w:t>.2.2 Chức năng đối với quản trị viên</w:t>
      </w:r>
      <w:bookmarkEnd w:id="148"/>
      <w:bookmarkEnd w:id="149"/>
    </w:p>
    <w:p w14:paraId="21BB2639">
      <w:pPr>
        <w:pStyle w:val="177"/>
        <w:spacing w:line="240" w:lineRule="auto"/>
        <w:jc w:val="both"/>
        <w:rPr>
          <w:b w:val="0"/>
          <w:lang w:val="en-GB"/>
        </w:rPr>
      </w:pPr>
      <w:r>
        <w:rPr>
          <w:b w:val="0"/>
          <w:lang w:val="en-GB"/>
        </w:rPr>
        <w:t>Quản trị viên đăng nhập bằng tài khoản có quyền Admin để truy cập vào khu vực quản trị của hệ thống. Tại đây, admin có thể xem số lượng sản phẩm, số lượng đơn hàng, số lượng khách hàng và tổng doanh thu cơ bản.</w:t>
      </w:r>
    </w:p>
    <w:p w14:paraId="23B61028">
      <w:pPr>
        <w:pStyle w:val="177"/>
        <w:spacing w:line="240" w:lineRule="auto"/>
        <w:jc w:val="both"/>
        <w:rPr>
          <w:b w:val="0"/>
          <w:lang w:val="en-GB"/>
        </w:rPr>
      </w:pPr>
      <w:r>
        <w:rPr>
          <w:b w:val="0"/>
          <w:lang w:val="en-GB"/>
        </w:rPr>
        <w:t>Ngoài ra, admin có thể quản lý sản phẩm bằng các thao tác thêm mới, chỉnh sửa và xóa. Khi thêm hoặc sửa sản phẩm, hệ thống cho phép nhập các thông tin như tên giày, giá bán, hình ảnh, mô tả, số lượng tồn, thương hiệu, danh mục và một số thuộc tính sản phẩm.</w:t>
      </w:r>
    </w:p>
    <w:p w14:paraId="1A9691E5">
      <w:pPr>
        <w:pStyle w:val="177"/>
        <w:spacing w:line="240" w:lineRule="auto"/>
        <w:jc w:val="both"/>
        <w:rPr>
          <w:b w:val="0"/>
          <w:lang w:val="en-GB"/>
        </w:rPr>
      </w:pPr>
      <w:r>
        <w:rPr>
          <w:b w:val="0"/>
          <w:lang w:val="en-GB"/>
        </w:rPr>
        <w:t>Admin còn có thể xem danh sách đơn hàng đã được tạo trên hệ thống, theo dõi thông tin khách hàng đặt hàng, người nhận, địa chỉ, tổng tiền và trạng thái đơn hàng. Bên cạnh đó, hệ thống cho phép cập nhật trạng thái đơn hàng theo các mức như chờ xác nhận, đã xác nhận, đang giao, hoàn thành hoặc đã hủy.</w:t>
      </w:r>
    </w:p>
    <w:p w14:paraId="1D67BCFC">
      <w:pPr>
        <w:pStyle w:val="177"/>
        <w:spacing w:line="240" w:lineRule="auto"/>
        <w:jc w:val="both"/>
        <w:rPr>
          <w:b w:val="0"/>
          <w:lang w:val="en-GB"/>
        </w:rPr>
      </w:pPr>
      <w:r>
        <w:rPr>
          <w:b w:val="0"/>
          <w:lang w:val="en-GB"/>
        </w:rPr>
        <w:t>Ngoài quản lý sản phẩm và đơn hàng, admin cũng có thể xem danh sách các khách hàng đã đăng ký tài khoản trên website để hỗ trợ việc theo dõi và quản lý dữ liệu hệ thống.</w:t>
      </w:r>
    </w:p>
    <w:p w14:paraId="5245570F">
      <w:pPr>
        <w:pStyle w:val="177"/>
        <w:spacing w:line="240" w:lineRule="auto"/>
        <w:jc w:val="both"/>
        <w:rPr>
          <w:b w:val="0"/>
          <w:bCs/>
        </w:rPr>
      </w:pPr>
    </w:p>
    <w:p w14:paraId="29085D1C">
      <w:pPr>
        <w:pStyle w:val="177"/>
        <w:spacing w:line="240" w:lineRule="auto"/>
        <w:jc w:val="both"/>
      </w:pPr>
      <w:r>
        <w:br w:type="page"/>
      </w:r>
    </w:p>
    <w:p w14:paraId="5C619A68">
      <w:pPr>
        <w:pStyle w:val="177"/>
        <w:spacing w:line="360" w:lineRule="auto"/>
        <w:jc w:val="both"/>
        <w:outlineLvl w:val="1"/>
      </w:pPr>
      <w:bookmarkStart w:id="150" w:name="_Toc26872"/>
      <w:bookmarkStart w:id="151" w:name="_Toc297"/>
      <w:r>
        <mc:AlternateContent>
          <mc:Choice Requires="wpg">
            <w:drawing>
              <wp:anchor distT="0" distB="0" distL="114300" distR="114300" simplePos="0" relativeHeight="251669504" behindDoc="0" locked="0" layoutInCell="1" allowOverlap="1">
                <wp:simplePos x="0" y="0"/>
                <wp:positionH relativeFrom="column">
                  <wp:posOffset>-3810</wp:posOffset>
                </wp:positionH>
                <wp:positionV relativeFrom="paragraph">
                  <wp:posOffset>541020</wp:posOffset>
                </wp:positionV>
                <wp:extent cx="5900420" cy="3759835"/>
                <wp:effectExtent l="0" t="0" r="5080" b="0"/>
                <wp:wrapTopAndBottom/>
                <wp:docPr id="1354989378" name="Group 41"/>
                <wp:cNvGraphicFramePr/>
                <a:graphic xmlns:a="http://schemas.openxmlformats.org/drawingml/2006/main">
                  <a:graphicData uri="http://schemas.microsoft.com/office/word/2010/wordprocessingGroup">
                    <wpg:wgp>
                      <wpg:cNvGrpSpPr/>
                      <wpg:grpSpPr>
                        <a:xfrm>
                          <a:off x="0" y="0"/>
                          <a:ext cx="5900420" cy="3759717"/>
                          <a:chOff x="0" y="0"/>
                          <a:chExt cx="5900420" cy="3759717"/>
                        </a:xfrm>
                      </wpg:grpSpPr>
                      <wps:wsp>
                        <wps:cNvPr id="1420003077" name="Text Box 1"/>
                        <wps:cNvSpPr txBox="1"/>
                        <wps:spPr>
                          <a:xfrm>
                            <a:off x="962025" y="3419475"/>
                            <a:ext cx="4114800" cy="340242"/>
                          </a:xfrm>
                          <a:prstGeom prst="rect">
                            <a:avLst/>
                          </a:prstGeom>
                          <a:solidFill>
                            <a:prstClr val="white"/>
                          </a:solidFill>
                          <a:ln>
                            <a:noFill/>
                          </a:ln>
                        </wps:spPr>
                        <wps:txbx>
                          <w:txbxContent>
                            <w:p w14:paraId="26CAAA48">
                              <w:pPr>
                                <w:pStyle w:val="181"/>
                                <w:ind w:firstLine="720"/>
                                <w:jc w:val="left"/>
                              </w:pPr>
                              <w:bookmarkStart w:id="204" w:name="_Toc227178548"/>
                              <w:r>
                                <w:rPr>
                                  <w:spacing w:val="-1"/>
                                </w:rPr>
                                <w:t>Hình 1: M</w:t>
                              </w:r>
                              <w:r>
                                <w:t>ô hình th</w:t>
                              </w:r>
                              <w:r>
                                <w:rPr>
                                  <w:spacing w:val="-1"/>
                                </w:rPr>
                                <w:t>ự</w:t>
                              </w:r>
                              <w:r>
                                <w:t>c</w:t>
                              </w:r>
                              <w:r>
                                <w:rPr>
                                  <w:spacing w:val="1"/>
                                </w:rPr>
                                <w:t xml:space="preserve"> thể quan hệ </w:t>
                              </w:r>
                              <w:r>
                                <w:t>ERD</w:t>
                              </w:r>
                              <w:bookmarkEnd w:id="204"/>
                              <w:r>
                                <w:t xml:space="preserve"> </w:t>
                              </w:r>
                            </w:p>
                            <w:p w14:paraId="3E3DB7C9">
                              <w:pPr>
                                <w:pStyle w:val="19"/>
                              </w:pPr>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2093438506" name="Picture 1"/>
                          <pic:cNvPicPr>
                            <a:picLocks noChangeAspect="1"/>
                          </pic:cNvPicPr>
                        </pic:nvPicPr>
                        <pic:blipFill>
                          <a:blip r:embed="rId11"/>
                          <a:stretch>
                            <a:fillRect/>
                          </a:stretch>
                        </pic:blipFill>
                        <pic:spPr>
                          <a:xfrm>
                            <a:off x="0" y="0"/>
                            <a:ext cx="5900420" cy="3317875"/>
                          </a:xfrm>
                          <a:prstGeom prst="rect">
                            <a:avLst/>
                          </a:prstGeom>
                        </pic:spPr>
                      </pic:pic>
                    </wpg:wgp>
                  </a:graphicData>
                </a:graphic>
              </wp:anchor>
            </w:drawing>
          </mc:Choice>
          <mc:Fallback>
            <w:pict>
              <v:group id="Group 41" o:spid="_x0000_s1026" o:spt="203" style="position:absolute;left:0pt;margin-left:-0.3pt;margin-top:42.6pt;height:296.05pt;width:464.6pt;mso-wrap-distance-bottom:0pt;mso-wrap-distance-top:0pt;z-index:251669504;mso-width-relative:page;mso-height-relative:page;" coordsize="5900420,3759717" o:gfxdata="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">
                <o:lock v:ext="edit" aspectratio="f"/>
                <v:shape id="Text Box 1" o:spid="_x0000_s1026" o:spt="202" type="#_x0000_t202" style="position:absolute;left:962025;top:3419475;height:340242;width:4114800;" fillcolor="#FFFFFF" filled="t" stroked="f" coordsize="21600,21600" o:gfxdata="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PNawwAAAOMAAAAPAAAAAAAAAAEAIAAAACIAAABkcnMvZG93bnJldi54bWxQSwECFAAUAAAACACH&#10;TuJAMy8FnjsAAAA5AAAAEAAAAAAAAAABACAAAAASAQAAZHJzL3NoYXBleG1sLnhtbFBLBQYAAAAA&#10;BgAGAFsBAAC8AwAAAAA=&#10;">
                  <v:fill on="t" focussize="0,0"/>
                  <v:stroke on="f"/>
                  <v:imagedata o:title=""/>
                  <o:lock v:ext="edit" aspectratio="f"/>
                  <v:textbox inset="0mm,0mm,0mm,0mm">
                    <w:txbxContent>
                      <w:p w14:paraId="26CAAA48">
                        <w:pPr>
                          <w:pStyle w:val="181"/>
                          <w:ind w:firstLine="720"/>
                          <w:jc w:val="left"/>
                        </w:pPr>
                        <w:bookmarkStart w:id="204" w:name="_Toc227178548"/>
                        <w:r>
                          <w:rPr>
                            <w:spacing w:val="-1"/>
                          </w:rPr>
                          <w:t>Hình 1: M</w:t>
                        </w:r>
                        <w:r>
                          <w:t>ô hình th</w:t>
                        </w:r>
                        <w:r>
                          <w:rPr>
                            <w:spacing w:val="-1"/>
                          </w:rPr>
                          <w:t>ự</w:t>
                        </w:r>
                        <w:r>
                          <w:t>c</w:t>
                        </w:r>
                        <w:r>
                          <w:rPr>
                            <w:spacing w:val="1"/>
                          </w:rPr>
                          <w:t xml:space="preserve"> thể quan hệ </w:t>
                        </w:r>
                        <w:r>
                          <w:t>ERD</w:t>
                        </w:r>
                        <w:bookmarkEnd w:id="204"/>
                        <w:r>
                          <w:t xml:space="preserve"> </w:t>
                        </w:r>
                      </w:p>
                      <w:p w14:paraId="3E3DB7C9">
                        <w:pPr>
                          <w:pStyle w:val="19"/>
                        </w:pPr>
                      </w:p>
                    </w:txbxContent>
                  </v:textbox>
                </v:shape>
                <v:shape id="Picture 1" o:spid="_x0000_s1026" o:spt="75" type="#_x0000_t75" style="position:absolute;left:0;top:0;height:3317875;width:5900420;" filled="f" o:preferrelative="t" stroked="f" coordsize="21600,21600" o:gfxdata="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xJ5/wwAAAOMAAAAPAAAAAAAAAAEAIAAAACIAAABkcnMvZG93bnJldi54bWxQSwECFAAUAAAACACH&#10;TuJAMy8FnjsAAAA5AAAAEAAAAAAAAAABACAAAAASAQAAZHJzL3NoYXBleG1sLnhtbFBLBQYAAAAA&#10;BgAGAFsBAAC8AwAAAAA=&#10;">
                  <v:fill on="f" focussize="0,0"/>
                  <v:stroke on="f"/>
                  <v:imagedata r:id="rId11" o:title=""/>
                  <o:lock v:ext="edit" aspectratio="t"/>
                </v:shape>
                <w10:wrap type="topAndBottom"/>
              </v:group>
            </w:pict>
          </mc:Fallback>
        </mc:AlternateContent>
      </w:r>
      <w:r>
        <w:rPr>
          <w:rFonts w:hint="default"/>
          <w:lang w:val="vi-VN"/>
        </w:rPr>
        <w:t>2</w:t>
      </w:r>
      <w:r>
        <w:t>.3 Thiết kế cơ sở dữ liệu</w:t>
      </w:r>
      <w:bookmarkEnd w:id="150"/>
      <w:bookmarkEnd w:id="151"/>
    </w:p>
    <w:p w14:paraId="2D3A2CC8">
      <w:pPr>
        <w:pStyle w:val="179"/>
        <w:spacing w:line="240" w:lineRule="auto"/>
        <w:ind w:firstLine="0"/>
        <w:outlineLvl w:val="2"/>
      </w:pPr>
      <w:bookmarkStart w:id="152" w:name="_Toc226402300"/>
      <w:bookmarkStart w:id="153" w:name="_Toc5175"/>
      <w:bookmarkStart w:id="154" w:name="_Toc21551"/>
      <w:bookmarkStart w:id="155" w:name="_Toc226654906"/>
      <w:r>
        <w:rPr>
          <w:rFonts w:hint="default" w:cs="Times New Roman"/>
          <w:b/>
          <w:bCs/>
          <w:color w:val="000000" w:themeColor="text1"/>
          <w:lang w:val="vi-VN"/>
          <w14:textFill>
            <w14:solidFill>
              <w14:schemeClr w14:val="tx1"/>
            </w14:solidFill>
          </w14:textFill>
        </w:rPr>
        <w:t>2</w:t>
      </w:r>
      <w:r>
        <w:rPr>
          <w:rFonts w:cs="Times New Roman"/>
          <w:b/>
          <w:bCs/>
          <w:color w:val="000000" w:themeColor="text1"/>
          <w14:textFill>
            <w14:solidFill>
              <w14:schemeClr w14:val="tx1"/>
            </w14:solidFill>
          </w14:textFill>
        </w:rPr>
        <w:t>.3.1 Thiết kế hệ thống</w:t>
      </w:r>
      <w:bookmarkEnd w:id="152"/>
      <w:bookmarkEnd w:id="153"/>
      <w:bookmarkEnd w:id="154"/>
      <w:bookmarkEnd w:id="155"/>
    </w:p>
    <w:p w14:paraId="1ACC94CC">
      <w:pPr>
        <w:pStyle w:val="179"/>
        <w:spacing w:line="240" w:lineRule="auto"/>
      </w:pPr>
      <w:r>
        <w:t>Dữ liệu thực nghiệm là một phần không thể thiếu trong việc xây dựng trang web. Nó giúp ta trải nghiệm website gần như thực tế. Việc thêm dữ liệu thực nghiệm còn giúp ta phát hiện một số lỗi về hiển thị và xử lý dữ liệu trong việc phát triển website.</w:t>
      </w:r>
    </w:p>
    <w:p w14:paraId="357524DC">
      <w:pPr>
        <w:pStyle w:val="179"/>
        <w:spacing w:line="240" w:lineRule="auto"/>
        <w:ind w:firstLine="0"/>
        <w:rPr>
          <w:b/>
          <w:bCs/>
          <w:i/>
          <w:iCs/>
        </w:rPr>
      </w:pPr>
      <w:r>
        <w:rPr>
          <w:b/>
          <w:bCs/>
          <w:i/>
          <w:iCs/>
        </w:rPr>
        <w:t>Dưới đây là một số bảng dữ liệu thực nghiệm chính:</w:t>
      </w:r>
    </w:p>
    <w:p w14:paraId="21BB7E55">
      <w:pPr>
        <w:spacing w:before="120" w:after="120" w:line="360" w:lineRule="auto"/>
        <w:jc w:val="both"/>
        <w:rPr>
          <w:rFonts w:cs="Times New Roman"/>
          <w:szCs w:val="26"/>
        </w:rPr>
      </w:pPr>
      <w:r>
        <w:rPr>
          <w:rFonts w:cs="Times New Roman"/>
          <w:szCs w:val="26"/>
        </w:rPr>
        <w:br w:type="page"/>
      </w:r>
    </w:p>
    <w:p w14:paraId="19B64D84">
      <w:pPr>
        <w:spacing w:before="120" w:after="120" w:line="240" w:lineRule="auto"/>
        <w:jc w:val="both"/>
        <w:rPr>
          <w:rFonts w:cs="Times New Roman"/>
          <w:b/>
          <w:bCs/>
          <w:szCs w:val="26"/>
          <w:lang w:val="en-GB"/>
        </w:rPr>
      </w:pPr>
      <w:r>
        <w:rPr>
          <w:rFonts w:cs="Times New Roman"/>
          <w:b/>
          <w:bCs/>
          <w:szCs w:val="26"/>
          <w:lang w:val="en-GB"/>
        </w:rPr>
        <w:t>Bảng Users</w:t>
      </w:r>
    </w:p>
    <w:p w14:paraId="01C87808">
      <w:pPr>
        <w:spacing w:before="120" w:after="120" w:line="240" w:lineRule="auto"/>
        <w:rPr>
          <w:rFonts w:cs="Times New Roman"/>
          <w:szCs w:val="26"/>
          <w:lang w:val="en-GB"/>
        </w:rPr>
      </w:pPr>
      <w:r>
        <mc:AlternateContent>
          <mc:Choice Requires="wpg">
            <w:drawing>
              <wp:anchor distT="0" distB="0" distL="114300" distR="114300" simplePos="0" relativeHeight="251670528" behindDoc="0" locked="0" layoutInCell="1" allowOverlap="1">
                <wp:simplePos x="0" y="0"/>
                <wp:positionH relativeFrom="margin">
                  <wp:align>right</wp:align>
                </wp:positionH>
                <wp:positionV relativeFrom="paragraph">
                  <wp:posOffset>935355</wp:posOffset>
                </wp:positionV>
                <wp:extent cx="5900420" cy="3698240"/>
                <wp:effectExtent l="0" t="0" r="5080" b="0"/>
                <wp:wrapTopAndBottom/>
                <wp:docPr id="1269652206" name="Group 42"/>
                <wp:cNvGraphicFramePr/>
                <a:graphic xmlns:a="http://schemas.openxmlformats.org/drawingml/2006/main">
                  <a:graphicData uri="http://schemas.microsoft.com/office/word/2010/wordprocessingGroup">
                    <wpg:wgp>
                      <wpg:cNvGrpSpPr/>
                      <wpg:grpSpPr>
                        <a:xfrm>
                          <a:off x="0" y="0"/>
                          <a:ext cx="5900420" cy="3698240"/>
                          <a:chOff x="0" y="0"/>
                          <a:chExt cx="5900420" cy="3698240"/>
                        </a:xfrm>
                      </wpg:grpSpPr>
                      <wps:wsp>
                        <wps:cNvPr id="872827428" name="Text Box 1"/>
                        <wps:cNvSpPr txBox="1"/>
                        <wps:spPr>
                          <a:xfrm>
                            <a:off x="1590675" y="3381375"/>
                            <a:ext cx="2876550" cy="316865"/>
                          </a:xfrm>
                          <a:prstGeom prst="rect">
                            <a:avLst/>
                          </a:prstGeom>
                          <a:solidFill>
                            <a:prstClr val="white"/>
                          </a:solidFill>
                          <a:ln>
                            <a:noFill/>
                          </a:ln>
                        </wps:spPr>
                        <wps:txbx>
                          <w:txbxContent>
                            <w:p w14:paraId="3ECBF4D0">
                              <w:pPr>
                                <w:pStyle w:val="181"/>
                              </w:pPr>
                              <w:bookmarkStart w:id="205" w:name="_Toc215031345"/>
                              <w:bookmarkStart w:id="206" w:name="_Toc226402328"/>
                              <w:bookmarkStart w:id="207" w:name="_Toc227178549"/>
                              <w:r>
                                <w:t>Hình 2: Bảng dữ liệu tài khoản người dùng</w:t>
                              </w:r>
                              <w:bookmarkEnd w:id="205"/>
                              <w:bookmarkEnd w:id="206"/>
                              <w:bookmarkEnd w:id="207"/>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1434712070" name="Picture 1"/>
                          <pic:cNvPicPr>
                            <a:picLocks noChangeAspect="1"/>
                          </pic:cNvPicPr>
                        </pic:nvPicPr>
                        <pic:blipFill>
                          <a:blip r:embed="rId12"/>
                          <a:stretch>
                            <a:fillRect/>
                          </a:stretch>
                        </pic:blipFill>
                        <pic:spPr>
                          <a:xfrm>
                            <a:off x="0" y="0"/>
                            <a:ext cx="5900420" cy="3317875"/>
                          </a:xfrm>
                          <a:prstGeom prst="rect">
                            <a:avLst/>
                          </a:prstGeom>
                        </pic:spPr>
                      </pic:pic>
                    </wpg:wgp>
                  </a:graphicData>
                </a:graphic>
              </wp:anchor>
            </w:drawing>
          </mc:Choice>
          <mc:Fallback>
            <w:pict>
              <v:group id="Group 42" o:spid="_x0000_s1026" o:spt="203" style="position:absolute;left:0pt;margin-top:73.65pt;height:291.2pt;width:464.6pt;mso-position-horizontal:right;mso-position-horizontal-relative:margin;mso-wrap-distance-bottom:0pt;mso-wrap-distance-top:0pt;z-index:251670528;mso-width-relative:page;mso-height-relative:page;" coordsize="5900420,3698240" o:gfxdata="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">
                <o:lock v:ext="edit" aspectratio="f"/>
                <v:shape id="Text Box 1" o:spid="_x0000_s1026" o:spt="202" type="#_x0000_t202" style="position:absolute;left:1590675;top:3381375;height:316865;width:2876550;" fillcolor="#FFFFFF" filled="t" stroked="f" coordsize="21600,21600" o:gfxdata="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q3&#10;PWzCAAAA4gAAAA8AAAAAAAAAAQAgAAAAIgAAAGRycy9kb3ducmV2LnhtbFBLAQIUABQAAAAIAIdO&#10;4kAzLwWeOwAAADkAAAAQAAAAAAAAAAEAIAAAABEBAABkcnMvc2hhcGV4bWwueG1sUEsFBgAAAAAG&#10;AAYAWwEAALsDAAAAAA==&#10;">
                  <v:fill on="t" focussize="0,0"/>
                  <v:stroke on="f"/>
                  <v:imagedata o:title=""/>
                  <o:lock v:ext="edit" aspectratio="f"/>
                  <v:textbox inset="0mm,0mm,0mm,0mm" style="mso-fit-shape-to-text:t;">
                    <w:txbxContent>
                      <w:p w14:paraId="3ECBF4D0">
                        <w:pPr>
                          <w:pStyle w:val="181"/>
                        </w:pPr>
                        <w:bookmarkStart w:id="205" w:name="_Toc215031345"/>
                        <w:bookmarkStart w:id="206" w:name="_Toc226402328"/>
                        <w:bookmarkStart w:id="207" w:name="_Toc227178549"/>
                        <w:r>
                          <w:t>Hình 2: Bảng dữ liệu tài khoản người dùng</w:t>
                        </w:r>
                        <w:bookmarkEnd w:id="205"/>
                        <w:bookmarkEnd w:id="206"/>
                        <w:bookmarkEnd w:id="207"/>
                      </w:p>
                    </w:txbxContent>
                  </v:textbox>
                </v:shape>
                <v:shape id="Picture 1" o:spid="_x0000_s1026" o:spt="75" type="#_x0000_t75" style="position:absolute;left:0;top:0;height:3317875;width:5900420;" filled="f" o:preferrelative="t" stroked="f" coordsize="21600,21600" o:gfxdata="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HXbcnFAAAA4wAAAA8AAAAAAAAAAQAgAAAAIgAAAGRycy9kb3ducmV2LnhtbFBLAQIUABQAAAAI&#10;AIdO4kAzLwWeOwAAADkAAAAQAAAAAAAAAAEAIAAAABQBAABkcnMvc2hhcGV4bWwueG1sUEsFBgAA&#10;AAAGAAYAWwEAAL4DAAAAAA==&#10;">
                  <v:fill on="f" focussize="0,0"/>
                  <v:stroke on="f"/>
                  <v:imagedata r:id="rId12" o:title=""/>
                  <o:lock v:ext="edit" aspectratio="t"/>
                </v:shape>
                <w10:wrap type="topAndBottom"/>
              </v:group>
            </w:pict>
          </mc:Fallback>
        </mc:AlternateContent>
      </w:r>
      <w:r>
        <w:rPr>
          <w:rFonts w:cs="Times New Roman"/>
          <w:b/>
          <w:bCs/>
          <w:szCs w:val="26"/>
          <w:lang w:val="en-GB"/>
        </w:rPr>
        <w:t>Chức năng:</w:t>
      </w:r>
      <w:r>
        <w:rPr>
          <w:rFonts w:cs="Times New Roman"/>
          <w:szCs w:val="26"/>
          <w:lang w:val="en-GB"/>
        </w:rPr>
        <w:br w:type="textWrapping"/>
      </w:r>
      <w:r>
        <w:rPr>
          <w:rFonts w:cs="Times New Roman"/>
          <w:szCs w:val="26"/>
          <w:lang w:val="en-GB"/>
        </w:rPr>
        <w:t>Lưu thông tin tài khoản người dùng trong hệ thống, bao gồm khách hàng và quản trị viên.</w:t>
      </w:r>
    </w:p>
    <w:p w14:paraId="02B16B6E">
      <w:pPr>
        <w:spacing w:before="120" w:after="120" w:line="360" w:lineRule="auto"/>
        <w:rPr>
          <w:rFonts w:cs="Times New Roman"/>
          <w:szCs w:val="26"/>
          <w:lang w:val="en-GB"/>
        </w:rPr>
      </w:pPr>
      <w:r>
        <w:rPr>
          <w:rFonts w:cs="Times New Roman"/>
          <w:b/>
          <w:bCs/>
          <w:szCs w:val="26"/>
          <w:lang w:val="en-GB"/>
        </w:rPr>
        <w:t>Các trường chính:</w:t>
      </w:r>
    </w:p>
    <w:p w14:paraId="6B7307FE">
      <w:pPr>
        <w:numPr>
          <w:ilvl w:val="0"/>
          <w:numId w:val="14"/>
        </w:numPr>
        <w:spacing w:before="120" w:after="120" w:line="240" w:lineRule="auto"/>
        <w:rPr>
          <w:rFonts w:cs="Times New Roman"/>
          <w:szCs w:val="26"/>
          <w:lang w:val="en-GB"/>
        </w:rPr>
      </w:pPr>
      <w:r>
        <w:rPr>
          <w:rFonts w:cs="Times New Roman"/>
          <w:szCs w:val="26"/>
          <w:lang w:val="en-GB"/>
        </w:rPr>
        <w:t xml:space="preserve">UserId: Khóa chính, mã người dùng. </w:t>
      </w:r>
    </w:p>
    <w:p w14:paraId="3706927B">
      <w:pPr>
        <w:numPr>
          <w:ilvl w:val="0"/>
          <w:numId w:val="14"/>
        </w:numPr>
        <w:spacing w:before="120" w:after="120" w:line="240" w:lineRule="auto"/>
        <w:rPr>
          <w:rFonts w:cs="Times New Roman"/>
          <w:szCs w:val="26"/>
          <w:lang w:val="en-GB"/>
        </w:rPr>
      </w:pPr>
      <w:r>
        <w:rPr>
          <w:rFonts w:cs="Times New Roman"/>
          <w:szCs w:val="26"/>
          <w:lang w:val="en-GB"/>
        </w:rPr>
        <w:t xml:space="preserve">FullName: Họ và tên người dùng. </w:t>
      </w:r>
    </w:p>
    <w:p w14:paraId="122E4A95">
      <w:pPr>
        <w:numPr>
          <w:ilvl w:val="0"/>
          <w:numId w:val="14"/>
        </w:numPr>
        <w:spacing w:before="120" w:after="120" w:line="240" w:lineRule="auto"/>
        <w:rPr>
          <w:rFonts w:cs="Times New Roman"/>
          <w:szCs w:val="26"/>
          <w:lang w:val="en-GB"/>
        </w:rPr>
      </w:pPr>
      <w:r>
        <w:rPr>
          <w:rFonts w:cs="Times New Roman"/>
          <w:szCs w:val="26"/>
          <w:lang w:val="en-GB"/>
        </w:rPr>
        <w:t xml:space="preserve">Email: Email đăng nhập. </w:t>
      </w:r>
    </w:p>
    <w:p w14:paraId="14EFFE10">
      <w:pPr>
        <w:numPr>
          <w:ilvl w:val="0"/>
          <w:numId w:val="14"/>
        </w:numPr>
        <w:spacing w:before="120" w:after="120" w:line="240" w:lineRule="auto"/>
        <w:rPr>
          <w:rFonts w:cs="Times New Roman"/>
          <w:szCs w:val="26"/>
          <w:lang w:val="en-GB"/>
        </w:rPr>
      </w:pPr>
      <w:r>
        <w:rPr>
          <w:rFonts w:cs="Times New Roman"/>
          <w:szCs w:val="26"/>
          <w:lang w:val="en-GB"/>
        </w:rPr>
        <w:t xml:space="preserve">Password: Mật khẩu tài khoản. </w:t>
      </w:r>
    </w:p>
    <w:p w14:paraId="55F26DAC">
      <w:pPr>
        <w:numPr>
          <w:ilvl w:val="0"/>
          <w:numId w:val="14"/>
        </w:numPr>
        <w:spacing w:before="120" w:after="120" w:line="240" w:lineRule="auto"/>
        <w:rPr>
          <w:rFonts w:cs="Times New Roman"/>
          <w:szCs w:val="26"/>
          <w:lang w:val="en-GB"/>
        </w:rPr>
      </w:pPr>
      <w:r>
        <w:rPr>
          <w:rFonts w:cs="Times New Roman"/>
          <w:szCs w:val="26"/>
          <w:lang w:val="en-GB"/>
        </w:rPr>
        <w:t xml:space="preserve">Phone: Số điện thoại. </w:t>
      </w:r>
    </w:p>
    <w:p w14:paraId="506652B9">
      <w:pPr>
        <w:numPr>
          <w:ilvl w:val="0"/>
          <w:numId w:val="14"/>
        </w:numPr>
        <w:spacing w:before="120" w:after="120" w:line="240" w:lineRule="auto"/>
        <w:rPr>
          <w:rFonts w:cs="Times New Roman"/>
          <w:szCs w:val="26"/>
          <w:lang w:val="en-GB"/>
        </w:rPr>
      </w:pPr>
      <w:r>
        <w:rPr>
          <w:rFonts w:cs="Times New Roman"/>
          <w:szCs w:val="26"/>
          <w:lang w:val="en-GB"/>
        </w:rPr>
        <w:t xml:space="preserve">Address: Địa chỉ người dùng. </w:t>
      </w:r>
    </w:p>
    <w:p w14:paraId="00806AFD">
      <w:pPr>
        <w:numPr>
          <w:ilvl w:val="0"/>
          <w:numId w:val="14"/>
        </w:numPr>
        <w:spacing w:before="120" w:after="120" w:line="240" w:lineRule="auto"/>
        <w:rPr>
          <w:rFonts w:cs="Times New Roman"/>
          <w:szCs w:val="26"/>
          <w:lang w:val="en-GB"/>
        </w:rPr>
      </w:pPr>
      <w:r>
        <w:rPr>
          <w:rFonts w:cs="Times New Roman"/>
          <w:szCs w:val="26"/>
          <w:lang w:val="en-GB"/>
        </w:rPr>
        <w:t xml:space="preserve">Role: Phân quyền, ví dụ: Admin hoặc Customer. </w:t>
      </w:r>
    </w:p>
    <w:p w14:paraId="59950EFA">
      <w:pPr>
        <w:spacing w:before="120" w:after="120" w:line="240" w:lineRule="auto"/>
        <w:rPr>
          <w:rFonts w:cs="Times New Roman"/>
          <w:szCs w:val="26"/>
          <w:lang w:val="en-GB"/>
        </w:rPr>
      </w:pPr>
      <w:r>
        <w:rPr>
          <w:rFonts w:cs="Times New Roman"/>
          <w:b/>
          <w:bCs/>
          <w:szCs w:val="26"/>
          <w:lang w:val="en-GB"/>
        </w:rPr>
        <w:t>Vai trò trong hệ thống:</w:t>
      </w:r>
      <w:r>
        <w:rPr>
          <w:rFonts w:cs="Times New Roman"/>
          <w:szCs w:val="26"/>
          <w:lang w:val="en-GB"/>
        </w:rPr>
        <w:br w:type="textWrapping"/>
      </w:r>
      <w:r>
        <w:rPr>
          <w:rFonts w:cs="Times New Roman"/>
          <w:szCs w:val="26"/>
          <w:lang w:val="en-GB"/>
        </w:rPr>
        <w:t>Bảng này là trung tâm quản lý thông tin người dùng. Một người dùng có thể phát sinh nhiều đơn hàng, nhiều sản phẩm trong giỏ hàng và nhiều mục yêu thích.</w:t>
      </w:r>
    </w:p>
    <w:p w14:paraId="4A3506C4">
      <w:pPr>
        <w:spacing w:before="120" w:after="120" w:line="360" w:lineRule="auto"/>
        <w:rPr>
          <w:rFonts w:cs="Times New Roman"/>
          <w:b/>
          <w:bCs/>
          <w:szCs w:val="26"/>
          <w:lang w:val="en-GB"/>
        </w:rPr>
      </w:pPr>
    </w:p>
    <w:p w14:paraId="5F206E4F">
      <w:pPr>
        <w:spacing w:before="120" w:after="120" w:line="360" w:lineRule="auto"/>
        <w:rPr>
          <w:rFonts w:cs="Times New Roman"/>
          <w:b/>
          <w:bCs/>
          <w:szCs w:val="26"/>
          <w:lang w:val="en-GB"/>
        </w:rPr>
      </w:pPr>
    </w:p>
    <w:p w14:paraId="095D99BF">
      <w:pPr>
        <w:spacing w:before="120" w:after="120" w:line="360" w:lineRule="auto"/>
        <w:rPr>
          <w:rFonts w:cs="Times New Roman"/>
          <w:b/>
          <w:bCs/>
          <w:szCs w:val="26"/>
          <w:lang w:val="en-GB"/>
        </w:rPr>
      </w:pPr>
    </w:p>
    <w:p w14:paraId="14CCF10E">
      <w:pPr>
        <w:spacing w:before="120" w:after="120" w:line="240" w:lineRule="auto"/>
        <w:rPr>
          <w:rFonts w:cs="Times New Roman"/>
          <w:b/>
          <w:bCs/>
          <w:szCs w:val="26"/>
          <w:lang w:val="en-GB"/>
        </w:rPr>
      </w:pPr>
      <w:r>
        <w:rPr>
          <w:rFonts w:cs="Times New Roman"/>
          <w:b/>
          <w:bCs/>
          <w:szCs w:val="26"/>
          <w:lang w:val="en-GB"/>
        </w:rPr>
        <w:t>Bảng Products</w:t>
      </w:r>
    </w:p>
    <w:p w14:paraId="15486328">
      <w:pPr>
        <w:spacing w:before="120" w:after="120" w:line="240" w:lineRule="auto"/>
        <w:rPr>
          <w:rFonts w:cs="Times New Roman"/>
          <w:szCs w:val="26"/>
          <w:lang w:val="en-GB"/>
        </w:rPr>
      </w:pPr>
      <w:r>
        <mc:AlternateContent>
          <mc:Choice Requires="wpg">
            <w:drawing>
              <wp:anchor distT="0" distB="0" distL="114300" distR="114300" simplePos="0" relativeHeight="251671552" behindDoc="0" locked="0" layoutInCell="1" allowOverlap="1">
                <wp:simplePos x="0" y="0"/>
                <wp:positionH relativeFrom="margin">
                  <wp:align>right</wp:align>
                </wp:positionH>
                <wp:positionV relativeFrom="paragraph">
                  <wp:posOffset>754380</wp:posOffset>
                </wp:positionV>
                <wp:extent cx="5900420" cy="3707765"/>
                <wp:effectExtent l="0" t="0" r="5080" b="6985"/>
                <wp:wrapTopAndBottom/>
                <wp:docPr id="255132847" name="Group 43"/>
                <wp:cNvGraphicFramePr/>
                <a:graphic xmlns:a="http://schemas.openxmlformats.org/drawingml/2006/main">
                  <a:graphicData uri="http://schemas.microsoft.com/office/word/2010/wordprocessingGroup">
                    <wpg:wgp>
                      <wpg:cNvGrpSpPr/>
                      <wpg:grpSpPr>
                        <a:xfrm>
                          <a:off x="0" y="0"/>
                          <a:ext cx="5900420" cy="3707765"/>
                          <a:chOff x="0" y="0"/>
                          <a:chExt cx="5900420" cy="3707765"/>
                        </a:xfrm>
                      </wpg:grpSpPr>
                      <wps:wsp>
                        <wps:cNvPr id="1848619419" name="Text Box 1"/>
                        <wps:cNvSpPr txBox="1"/>
                        <wps:spPr>
                          <a:xfrm>
                            <a:off x="1771650" y="3390900"/>
                            <a:ext cx="2305050" cy="316865"/>
                          </a:xfrm>
                          <a:prstGeom prst="rect">
                            <a:avLst/>
                          </a:prstGeom>
                          <a:solidFill>
                            <a:prstClr val="white"/>
                          </a:solidFill>
                          <a:ln>
                            <a:noFill/>
                          </a:ln>
                        </wps:spPr>
                        <wps:txbx>
                          <w:txbxContent>
                            <w:p w14:paraId="6EA8F6E6">
                              <w:pPr>
                                <w:pStyle w:val="181"/>
                              </w:pPr>
                              <w:bookmarkStart w:id="208" w:name="_Toc215031346"/>
                              <w:bookmarkStart w:id="209" w:name="_Toc226402329"/>
                              <w:bookmarkStart w:id="210" w:name="_Toc227178550"/>
                              <w:r>
                                <w:t>Hình 3: Bảng dữ liệu sản phẩm</w:t>
                              </w:r>
                              <w:bookmarkEnd w:id="208"/>
                              <w:bookmarkEnd w:id="209"/>
                              <w:bookmarkEnd w:id="210"/>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201479855" name="Picture 1"/>
                          <pic:cNvPicPr>
                            <a:picLocks noChangeAspect="1"/>
                          </pic:cNvPicPr>
                        </pic:nvPicPr>
                        <pic:blipFill>
                          <a:blip r:embed="rId13"/>
                          <a:stretch>
                            <a:fillRect/>
                          </a:stretch>
                        </pic:blipFill>
                        <pic:spPr>
                          <a:xfrm>
                            <a:off x="0" y="0"/>
                            <a:ext cx="5900420" cy="3317875"/>
                          </a:xfrm>
                          <a:prstGeom prst="rect">
                            <a:avLst/>
                          </a:prstGeom>
                        </pic:spPr>
                      </pic:pic>
                    </wpg:wgp>
                  </a:graphicData>
                </a:graphic>
              </wp:anchor>
            </w:drawing>
          </mc:Choice>
          <mc:Fallback>
            <w:pict>
              <v:group id="Group 43" o:spid="_x0000_s1026" o:spt="203" style="position:absolute;left:0pt;margin-top:59.4pt;height:291.95pt;width:464.6pt;mso-position-horizontal:right;mso-position-horizontal-relative:margin;mso-wrap-distance-bottom:0pt;mso-wrap-distance-top:0pt;z-index:251671552;mso-width-relative:page;mso-height-relative:page;" coordsize="5900420,3707765" o:gfxdata="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">
                <o:lock v:ext="edit" aspectratio="f"/>
                <v:shape id="Text Box 1" o:spid="_x0000_s1026" o:spt="202" type="#_x0000_t202" style="position:absolute;left:1771650;top:3390900;height:316865;width:2305050;" fillcolor="#FFFFFF" filled="t" stroked="f" coordsize="21600,21600" o:gfxdata="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0&#10;CD26wwAAAOMAAAAPAAAAAAAAAAEAIAAAACIAAABkcnMvZG93bnJldi54bWxQSwECFAAUAAAACACH&#10;TuJAMy8FnjsAAAA5AAAAEAAAAAAAAAABACAAAAASAQAAZHJzL3NoYXBleG1sLnhtbFBLBQYAAAAA&#10;BgAGAFsBAAC8AwAAAAA=&#10;">
                  <v:fill on="t" focussize="0,0"/>
                  <v:stroke on="f"/>
                  <v:imagedata o:title=""/>
                  <o:lock v:ext="edit" aspectratio="f"/>
                  <v:textbox inset="0mm,0mm,0mm,0mm" style="mso-fit-shape-to-text:t;">
                    <w:txbxContent>
                      <w:p w14:paraId="6EA8F6E6">
                        <w:pPr>
                          <w:pStyle w:val="181"/>
                        </w:pPr>
                        <w:bookmarkStart w:id="208" w:name="_Toc215031346"/>
                        <w:bookmarkStart w:id="209" w:name="_Toc226402329"/>
                        <w:bookmarkStart w:id="210" w:name="_Toc227178550"/>
                        <w:r>
                          <w:t>Hình 3: Bảng dữ liệu sản phẩm</w:t>
                        </w:r>
                        <w:bookmarkEnd w:id="208"/>
                        <w:bookmarkEnd w:id="209"/>
                        <w:bookmarkEnd w:id="210"/>
                      </w:p>
                    </w:txbxContent>
                  </v:textbox>
                </v:shape>
                <v:shape id="Picture 1" o:spid="_x0000_s1026" o:spt="75" type="#_x0000_t75" style="position:absolute;left:0;top:0;height:3317875;width:5900420;" filled="f" o:preferrelative="t" stroked="f" coordsize="21600,21600" o:gfxdata="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hYjCbFAAAA4gAAAA8AAAAAAAAAAQAgAAAAIgAAAGRycy9kb3ducmV2LnhtbFBLAQIUABQAAAAI&#10;AIdO4kAzLwWeOwAAADkAAAAQAAAAAAAAAAEAIAAAABQBAABkcnMvc2hhcGV4bWwueG1sUEsFBgAA&#10;AAAGAAYAWwEAAL4DAAAAAA==&#10;">
                  <v:fill on="f" focussize="0,0"/>
                  <v:stroke on="f"/>
                  <v:imagedata r:id="rId13" o:title=""/>
                  <o:lock v:ext="edit" aspectratio="t"/>
                </v:shape>
                <w10:wrap type="topAndBottom"/>
              </v:group>
            </w:pict>
          </mc:Fallback>
        </mc:AlternateContent>
      </w:r>
      <w:r>
        <w:rPr>
          <w:rFonts w:cs="Times New Roman"/>
          <w:b/>
          <w:bCs/>
          <w:szCs w:val="26"/>
          <w:lang w:val="en-GB"/>
        </w:rPr>
        <w:t>Chức năng:</w:t>
      </w:r>
      <w:r>
        <w:rPr>
          <w:rFonts w:cs="Times New Roman"/>
          <w:szCs w:val="26"/>
          <w:lang w:val="en-GB"/>
        </w:rPr>
        <w:br w:type="textWrapping"/>
      </w:r>
      <w:r>
        <w:rPr>
          <w:rFonts w:cs="Times New Roman"/>
          <w:szCs w:val="26"/>
          <w:lang w:val="en-GB"/>
        </w:rPr>
        <w:t>Lưu thông tin chi tiết của từng sản phẩm đang được kinh doanh trên website.</w:t>
      </w:r>
    </w:p>
    <w:p w14:paraId="1510AA6F">
      <w:pPr>
        <w:spacing w:before="120" w:after="120" w:line="240" w:lineRule="auto"/>
        <w:rPr>
          <w:rFonts w:cs="Times New Roman"/>
          <w:szCs w:val="26"/>
          <w:lang w:val="en-GB"/>
        </w:rPr>
      </w:pPr>
      <w:r>
        <w:rPr>
          <w:rFonts w:cs="Times New Roman"/>
          <w:b/>
          <w:bCs/>
          <w:szCs w:val="26"/>
          <w:lang w:val="en-GB"/>
        </w:rPr>
        <w:t>Các trường chính:</w:t>
      </w:r>
    </w:p>
    <w:p w14:paraId="3B6720F1">
      <w:pPr>
        <w:numPr>
          <w:ilvl w:val="0"/>
          <w:numId w:val="15"/>
        </w:numPr>
        <w:spacing w:before="120" w:after="120" w:line="240" w:lineRule="auto"/>
        <w:rPr>
          <w:rFonts w:cs="Times New Roman"/>
          <w:szCs w:val="26"/>
          <w:lang w:val="en-GB"/>
        </w:rPr>
      </w:pPr>
      <w:r>
        <w:rPr>
          <w:rFonts w:cs="Times New Roman"/>
          <w:szCs w:val="26"/>
          <w:lang w:val="en-GB"/>
        </w:rPr>
        <w:t xml:space="preserve">ProductId: Khóa chính, mã sản phẩm. </w:t>
      </w:r>
    </w:p>
    <w:p w14:paraId="7E67955D">
      <w:pPr>
        <w:numPr>
          <w:ilvl w:val="0"/>
          <w:numId w:val="15"/>
        </w:numPr>
        <w:spacing w:before="120" w:after="120" w:line="240" w:lineRule="auto"/>
        <w:rPr>
          <w:rFonts w:cs="Times New Roman"/>
          <w:szCs w:val="26"/>
          <w:lang w:val="en-GB"/>
        </w:rPr>
      </w:pPr>
      <w:r>
        <w:rPr>
          <w:rFonts w:cs="Times New Roman"/>
          <w:szCs w:val="26"/>
          <w:lang w:val="en-GB"/>
        </w:rPr>
        <w:t xml:space="preserve">Name: Tên sản phẩm. </w:t>
      </w:r>
    </w:p>
    <w:p w14:paraId="66DA0C7D">
      <w:pPr>
        <w:numPr>
          <w:ilvl w:val="0"/>
          <w:numId w:val="15"/>
        </w:numPr>
        <w:spacing w:before="120" w:after="120" w:line="240" w:lineRule="auto"/>
        <w:rPr>
          <w:rFonts w:cs="Times New Roman"/>
          <w:szCs w:val="26"/>
          <w:lang w:val="en-GB"/>
        </w:rPr>
      </w:pPr>
      <w:r>
        <w:rPr>
          <w:rFonts w:cs="Times New Roman"/>
          <w:szCs w:val="26"/>
          <w:lang w:val="en-GB"/>
        </w:rPr>
        <w:t xml:space="preserve">Price: Giá bán. </w:t>
      </w:r>
    </w:p>
    <w:p w14:paraId="561E136A">
      <w:pPr>
        <w:numPr>
          <w:ilvl w:val="0"/>
          <w:numId w:val="15"/>
        </w:numPr>
        <w:spacing w:before="120" w:after="120" w:line="240" w:lineRule="auto"/>
        <w:rPr>
          <w:rFonts w:cs="Times New Roman"/>
          <w:szCs w:val="26"/>
          <w:lang w:val="en-GB"/>
        </w:rPr>
      </w:pPr>
      <w:r>
        <w:rPr>
          <w:rFonts w:cs="Times New Roman"/>
          <w:szCs w:val="26"/>
          <w:lang w:val="en-GB"/>
        </w:rPr>
        <w:t xml:space="preserve">Image: Hình ảnh sản phẩm. </w:t>
      </w:r>
    </w:p>
    <w:p w14:paraId="5ADBBAF3">
      <w:pPr>
        <w:numPr>
          <w:ilvl w:val="0"/>
          <w:numId w:val="15"/>
        </w:numPr>
        <w:spacing w:before="120" w:after="120" w:line="240" w:lineRule="auto"/>
        <w:rPr>
          <w:rFonts w:cs="Times New Roman"/>
          <w:szCs w:val="26"/>
          <w:lang w:val="en-GB"/>
        </w:rPr>
      </w:pPr>
      <w:r>
        <w:rPr>
          <w:rFonts w:cs="Times New Roman"/>
          <w:szCs w:val="26"/>
          <w:lang w:val="en-GB"/>
        </w:rPr>
        <w:t xml:space="preserve">Description: Mô tả sản phẩm. </w:t>
      </w:r>
    </w:p>
    <w:p w14:paraId="3A9FD644">
      <w:pPr>
        <w:numPr>
          <w:ilvl w:val="0"/>
          <w:numId w:val="15"/>
        </w:numPr>
        <w:spacing w:before="120" w:after="120" w:line="240" w:lineRule="auto"/>
        <w:rPr>
          <w:rFonts w:cs="Times New Roman"/>
          <w:szCs w:val="26"/>
          <w:lang w:val="en-GB"/>
        </w:rPr>
      </w:pPr>
      <w:r>
        <w:rPr>
          <w:rFonts w:cs="Times New Roman"/>
          <w:szCs w:val="26"/>
          <w:lang w:val="en-GB"/>
        </w:rPr>
        <w:t xml:space="preserve">CategoryId: Khóa ngoại liên kết đến bảng Categories. </w:t>
      </w:r>
    </w:p>
    <w:p w14:paraId="20EBCE50">
      <w:pPr>
        <w:numPr>
          <w:ilvl w:val="0"/>
          <w:numId w:val="15"/>
        </w:numPr>
        <w:spacing w:before="120" w:after="120" w:line="240" w:lineRule="auto"/>
        <w:rPr>
          <w:rFonts w:cs="Times New Roman"/>
          <w:szCs w:val="26"/>
          <w:lang w:val="en-GB"/>
        </w:rPr>
      </w:pPr>
      <w:r>
        <w:rPr>
          <w:rFonts w:cs="Times New Roman"/>
          <w:szCs w:val="26"/>
          <w:lang w:val="en-GB"/>
        </w:rPr>
        <w:t xml:space="preserve">BrandId: Khóa ngoại liên kết đến bảng Brands. </w:t>
      </w:r>
    </w:p>
    <w:p w14:paraId="1156A437">
      <w:pPr>
        <w:numPr>
          <w:ilvl w:val="0"/>
          <w:numId w:val="15"/>
        </w:numPr>
        <w:spacing w:before="120" w:after="120" w:line="240" w:lineRule="auto"/>
        <w:rPr>
          <w:rFonts w:cs="Times New Roman"/>
          <w:szCs w:val="26"/>
          <w:lang w:val="en-GB"/>
        </w:rPr>
      </w:pPr>
      <w:r>
        <w:rPr>
          <w:rFonts w:cs="Times New Roman"/>
          <w:szCs w:val="26"/>
          <w:lang w:val="en-GB"/>
        </w:rPr>
        <w:t xml:space="preserve">Rate: Đánh giá sản phẩm. </w:t>
      </w:r>
    </w:p>
    <w:p w14:paraId="43E67A97">
      <w:pPr>
        <w:numPr>
          <w:ilvl w:val="0"/>
          <w:numId w:val="15"/>
        </w:numPr>
        <w:spacing w:before="120" w:after="120" w:line="240" w:lineRule="auto"/>
        <w:rPr>
          <w:rFonts w:cs="Times New Roman"/>
          <w:szCs w:val="26"/>
          <w:lang w:val="en-GB"/>
        </w:rPr>
      </w:pPr>
      <w:r>
        <w:rPr>
          <w:rFonts w:cs="Times New Roman"/>
          <w:szCs w:val="26"/>
          <w:lang w:val="en-GB"/>
        </w:rPr>
        <w:t xml:space="preserve">Stock: Số lượng tồn kho. </w:t>
      </w:r>
    </w:p>
    <w:p w14:paraId="7BF9DDED">
      <w:pPr>
        <w:spacing w:before="120" w:after="120" w:line="240" w:lineRule="auto"/>
        <w:rPr>
          <w:rFonts w:cs="Times New Roman"/>
          <w:szCs w:val="26"/>
          <w:lang w:val="en-GB"/>
        </w:rPr>
      </w:pPr>
      <w:r>
        <w:rPr>
          <w:rFonts w:cs="Times New Roman"/>
          <w:b/>
          <w:bCs/>
          <w:szCs w:val="26"/>
          <w:lang w:val="en-GB"/>
        </w:rPr>
        <w:t>Vai trò trong hệ thống:</w:t>
      </w:r>
      <w:r>
        <w:rPr>
          <w:rFonts w:cs="Times New Roman"/>
          <w:szCs w:val="26"/>
          <w:lang w:val="en-GB"/>
        </w:rPr>
        <w:br w:type="textWrapping"/>
      </w:r>
      <w:r>
        <w:rPr>
          <w:rFonts w:cs="Times New Roman"/>
          <w:szCs w:val="26"/>
          <w:lang w:val="en-GB"/>
        </w:rPr>
        <w:t>Đây là bảng quan trọng nhất để quản lý danh mục hàng hóa. Mỗi sản phẩm thuộc một danh mục và một thương hiệu, đồng thời có thể xuất hiện trong giỏ hàng, danh sách yêu thích và chi tiết đơn hàng.</w:t>
      </w:r>
    </w:p>
    <w:p w14:paraId="425C2343">
      <w:pPr>
        <w:spacing w:before="120" w:after="120" w:line="360" w:lineRule="auto"/>
        <w:rPr>
          <w:rFonts w:cs="Times New Roman"/>
          <w:szCs w:val="26"/>
          <w:lang w:val="en-GB"/>
        </w:rPr>
      </w:pPr>
    </w:p>
    <w:p w14:paraId="036DC64E">
      <w:pPr>
        <w:spacing w:before="120" w:after="120" w:line="240" w:lineRule="auto"/>
        <w:jc w:val="both"/>
        <w:rPr>
          <w:rFonts w:cs="Times New Roman"/>
          <w:b/>
          <w:bCs/>
          <w:szCs w:val="26"/>
          <w:lang w:val="en-GB"/>
        </w:rPr>
      </w:pPr>
      <w:r>
        <w:rPr>
          <w:rFonts w:cs="Times New Roman"/>
          <w:b/>
          <w:bCs/>
          <w:szCs w:val="26"/>
          <w:lang w:val="en-GB"/>
        </w:rPr>
        <w:t>Bảng Orders</w:t>
      </w:r>
    </w:p>
    <w:p w14:paraId="255D5782">
      <w:pPr>
        <w:spacing w:before="120" w:after="120" w:line="240" w:lineRule="auto"/>
        <w:rPr>
          <w:rFonts w:cs="Times New Roman"/>
          <w:szCs w:val="26"/>
          <w:lang w:val="en-GB"/>
        </w:rPr>
      </w:pPr>
      <w:r>
        <w:rPr>
          <w:rFonts w:cs="Times New Roman"/>
          <w:b/>
          <w:bCs/>
          <w:szCs w:val="26"/>
          <w:lang w:val="en-GB"/>
        </w:rPr>
        <mc:AlternateContent>
          <mc:Choice Requires="wpg">
            <w:drawing>
              <wp:anchor distT="0" distB="0" distL="114300" distR="114300" simplePos="0" relativeHeight="251672576" behindDoc="0" locked="0" layoutInCell="1" allowOverlap="1">
                <wp:simplePos x="0" y="0"/>
                <wp:positionH relativeFrom="column">
                  <wp:posOffset>-3810</wp:posOffset>
                </wp:positionH>
                <wp:positionV relativeFrom="paragraph">
                  <wp:posOffset>549910</wp:posOffset>
                </wp:positionV>
                <wp:extent cx="5900420" cy="3650615"/>
                <wp:effectExtent l="0" t="0" r="5080" b="6985"/>
                <wp:wrapTopAndBottom/>
                <wp:docPr id="1293636768" name="Group 47"/>
                <wp:cNvGraphicFramePr/>
                <a:graphic xmlns:a="http://schemas.openxmlformats.org/drawingml/2006/main">
                  <a:graphicData uri="http://schemas.microsoft.com/office/word/2010/wordprocessingGroup">
                    <wpg:wgp>
                      <wpg:cNvGrpSpPr/>
                      <wpg:grpSpPr>
                        <a:xfrm>
                          <a:off x="0" y="0"/>
                          <a:ext cx="5900420" cy="3650615"/>
                          <a:chOff x="0" y="0"/>
                          <a:chExt cx="5900420" cy="3650615"/>
                        </a:xfrm>
                      </wpg:grpSpPr>
                      <wps:wsp>
                        <wps:cNvPr id="242539153" name="Text Box 1"/>
                        <wps:cNvSpPr txBox="1"/>
                        <wps:spPr>
                          <a:xfrm>
                            <a:off x="1733550" y="3333750"/>
                            <a:ext cx="2085975" cy="316865"/>
                          </a:xfrm>
                          <a:prstGeom prst="rect">
                            <a:avLst/>
                          </a:prstGeom>
                          <a:solidFill>
                            <a:prstClr val="white"/>
                          </a:solidFill>
                          <a:ln>
                            <a:noFill/>
                          </a:ln>
                        </wps:spPr>
                        <wps:txbx>
                          <w:txbxContent>
                            <w:p w14:paraId="31144854">
                              <w:pPr>
                                <w:pStyle w:val="181"/>
                              </w:pPr>
                              <w:bookmarkStart w:id="211" w:name="_Toc227178551"/>
                              <w:bookmarkStart w:id="212" w:name="_Toc226402330"/>
                              <w:bookmarkStart w:id="213" w:name="_Toc215031347"/>
                              <w:r>
                                <w:t>Hình 4: Bảng dữ liệu đơn hàng</w:t>
                              </w:r>
                              <w:bookmarkEnd w:id="211"/>
                              <w:bookmarkEnd w:id="212"/>
                              <w:bookmarkEnd w:id="213"/>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1572343477" name="Picture 1"/>
                          <pic:cNvPicPr>
                            <a:picLocks noChangeAspect="1"/>
                          </pic:cNvPicPr>
                        </pic:nvPicPr>
                        <pic:blipFill>
                          <a:blip r:embed="rId14"/>
                          <a:stretch>
                            <a:fillRect/>
                          </a:stretch>
                        </pic:blipFill>
                        <pic:spPr>
                          <a:xfrm>
                            <a:off x="0" y="0"/>
                            <a:ext cx="5900420" cy="3317875"/>
                          </a:xfrm>
                          <a:prstGeom prst="rect">
                            <a:avLst/>
                          </a:prstGeom>
                        </pic:spPr>
                      </pic:pic>
                    </wpg:wgp>
                  </a:graphicData>
                </a:graphic>
              </wp:anchor>
            </w:drawing>
          </mc:Choice>
          <mc:Fallback>
            <w:pict>
              <v:group id="Group 47" o:spid="_x0000_s1026" o:spt="203" style="position:absolute;left:0pt;margin-left:-0.3pt;margin-top:43.3pt;height:287.45pt;width:464.6pt;mso-wrap-distance-bottom:0pt;mso-wrap-distance-top:0pt;z-index:251672576;mso-width-relative:page;mso-height-relative:page;" coordsize="5900420,3650615" o:gfxdata="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omDr62AAAAIQEAABkA&#10;AABkcnMvX3JlbHMvZTJvRG9jLnhtbC5yZWxzhY9BasMwEEX3hdxBzD6WnUUoxbI3oeBtSA4wSGNZ&#10;xBoJSS317SPIJoFAl/M//z2mH//8Kn4pZRdYQde0IIh1MI6tguvle/8JIhdkg2tgUrBRhnHYffRn&#10;WrHUUV5czKJSOCtYSolfUma9kMfchEhcmzkkj6WeycqI+oaW5KFtjzI9M2B4YYrJKEiT6UBctljN&#10;/7PDPDtNp6B/PHF5o5DOV3cFYrJUFHgyDh9h10S2IIdevjw23AF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">
                <o:lock v:ext="edit" aspectratio="f"/>
                <v:shape id="Text Box 1" o:spid="_x0000_s1026" o:spt="202" type="#_x0000_t202" style="position:absolute;left:1733550;top:3333750;height:316865;width:2085975;" fillcolor="#FFFFFF" filled="t" stroked="f" coordsize="21600,21600" o:gfxdata="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B3mUHFAAAA4gAAAA8AAAAAAAAAAQAgAAAAIgAAAGRycy9kb3ducmV2LnhtbFBLAQIUABQAAAAI&#10;AIdO4kAzLwWeOwAAADkAAAAQAAAAAAAAAAEAIAAAABQBAABkcnMvc2hhcGV4bWwueG1sUEsFBgAA&#10;AAAGAAYAWwEAAL4DAAAAAA==&#10;">
                  <v:fill on="t" focussize="0,0"/>
                  <v:stroke on="f"/>
                  <v:imagedata o:title=""/>
                  <o:lock v:ext="edit" aspectratio="f"/>
                  <v:textbox inset="0mm,0mm,0mm,0mm" style="mso-fit-shape-to-text:t;">
                    <w:txbxContent>
                      <w:p w14:paraId="31144854">
                        <w:pPr>
                          <w:pStyle w:val="181"/>
                        </w:pPr>
                        <w:bookmarkStart w:id="211" w:name="_Toc227178551"/>
                        <w:bookmarkStart w:id="212" w:name="_Toc226402330"/>
                        <w:bookmarkStart w:id="213" w:name="_Toc215031347"/>
                        <w:r>
                          <w:t>Hình 4: Bảng dữ liệu đơn hàng</w:t>
                        </w:r>
                        <w:bookmarkEnd w:id="211"/>
                        <w:bookmarkEnd w:id="212"/>
                        <w:bookmarkEnd w:id="213"/>
                      </w:p>
                    </w:txbxContent>
                  </v:textbox>
                </v:shape>
                <v:shape id="Picture 1" o:spid="_x0000_s1026" o:spt="75" type="#_x0000_t75" style="position:absolute;left:0;top:0;height:3317875;width:5900420;" filled="f" o:preferrelative="t" stroked="f" coordsize="21600,21600" o:gfxdata="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a4c8&#10;wAAAAOMAAAAPAAAAAAAAAAEAIAAAACIAAABkcnMvZG93bnJldi54bWxQSwECFAAUAAAACACHTuJA&#10;My8FnjsAAAA5AAAAEAAAAAAAAAABACAAAAAPAQAAZHJzL3NoYXBleG1sLnhtbFBLBQYAAAAABgAG&#10;AFsBAAC5AwAAAAA=&#10;">
                  <v:fill on="f" focussize="0,0"/>
                  <v:stroke on="f"/>
                  <v:imagedata r:id="rId14" o:title=""/>
                  <o:lock v:ext="edit" aspectratio="t"/>
                </v:shape>
                <w10:wrap type="topAndBottom"/>
              </v:group>
            </w:pict>
          </mc:Fallback>
        </mc:AlternateContent>
      </w:r>
      <w:r>
        <w:rPr>
          <w:rFonts w:cs="Times New Roman"/>
          <w:b/>
          <w:bCs/>
          <w:szCs w:val="26"/>
          <w:lang w:val="en-GB"/>
        </w:rPr>
        <w:t>Chức năng:</w:t>
      </w:r>
      <w:r>
        <w:rPr>
          <w:rFonts w:cs="Times New Roman"/>
          <w:szCs w:val="26"/>
          <w:lang w:val="en-GB"/>
        </w:rPr>
        <w:br w:type="textWrapping"/>
      </w:r>
      <w:r>
        <w:rPr>
          <w:rFonts w:cs="Times New Roman"/>
          <w:szCs w:val="26"/>
          <w:lang w:val="en-GB"/>
        </w:rPr>
        <w:t>Lưu thông tin đơn hàng do người dùng tạo khi thực hiện thanh toán.</w:t>
      </w:r>
    </w:p>
    <w:p w14:paraId="08F2E069">
      <w:pPr>
        <w:spacing w:before="120" w:after="120" w:line="240" w:lineRule="auto"/>
        <w:rPr>
          <w:rFonts w:cs="Times New Roman"/>
          <w:szCs w:val="26"/>
          <w:lang w:val="en-GB"/>
        </w:rPr>
      </w:pPr>
      <w:r>
        <w:rPr>
          <w:rFonts w:cs="Times New Roman"/>
          <w:b/>
          <w:bCs/>
          <w:szCs w:val="26"/>
          <w:lang w:val="en-GB"/>
        </w:rPr>
        <w:t>Các trường chính:</w:t>
      </w:r>
    </w:p>
    <w:p w14:paraId="6897C8E0">
      <w:pPr>
        <w:numPr>
          <w:ilvl w:val="0"/>
          <w:numId w:val="16"/>
        </w:numPr>
        <w:spacing w:before="120" w:after="120" w:line="240" w:lineRule="auto"/>
        <w:rPr>
          <w:rFonts w:cs="Times New Roman"/>
          <w:szCs w:val="26"/>
          <w:lang w:val="en-GB"/>
        </w:rPr>
      </w:pPr>
      <w:r>
        <w:rPr>
          <w:rFonts w:cs="Times New Roman"/>
          <w:szCs w:val="26"/>
          <w:lang w:val="en-GB"/>
        </w:rPr>
        <w:t xml:space="preserve">OrderId: Khóa chính, mã đơn hàng. </w:t>
      </w:r>
    </w:p>
    <w:p w14:paraId="22022413">
      <w:pPr>
        <w:numPr>
          <w:ilvl w:val="0"/>
          <w:numId w:val="16"/>
        </w:numPr>
        <w:spacing w:before="120" w:after="120" w:line="240" w:lineRule="auto"/>
        <w:rPr>
          <w:rFonts w:cs="Times New Roman"/>
          <w:szCs w:val="26"/>
          <w:lang w:val="en-GB"/>
        </w:rPr>
      </w:pPr>
      <w:r>
        <w:rPr>
          <w:rFonts w:cs="Times New Roman"/>
          <w:szCs w:val="26"/>
          <w:lang w:val="en-GB"/>
        </w:rPr>
        <w:t xml:space="preserve">UserId: Khóa ngoại liên kết đến bảng Users. </w:t>
      </w:r>
    </w:p>
    <w:p w14:paraId="472EB98E">
      <w:pPr>
        <w:numPr>
          <w:ilvl w:val="0"/>
          <w:numId w:val="16"/>
        </w:numPr>
        <w:spacing w:before="120" w:after="120" w:line="240" w:lineRule="auto"/>
        <w:rPr>
          <w:rFonts w:cs="Times New Roman"/>
          <w:szCs w:val="26"/>
          <w:lang w:val="en-GB"/>
        </w:rPr>
      </w:pPr>
      <w:r>
        <w:rPr>
          <w:rFonts w:cs="Times New Roman"/>
          <w:szCs w:val="26"/>
          <w:lang w:val="en-GB"/>
        </w:rPr>
        <w:t xml:space="preserve">OrderDate: Ngày đặt hàng. </w:t>
      </w:r>
    </w:p>
    <w:p w14:paraId="66914F74">
      <w:pPr>
        <w:numPr>
          <w:ilvl w:val="0"/>
          <w:numId w:val="16"/>
        </w:numPr>
        <w:spacing w:before="120" w:after="120" w:line="240" w:lineRule="auto"/>
        <w:rPr>
          <w:rFonts w:cs="Times New Roman"/>
          <w:szCs w:val="26"/>
          <w:lang w:val="en-GB"/>
        </w:rPr>
      </w:pPr>
      <w:r>
        <w:rPr>
          <w:rFonts w:cs="Times New Roman"/>
          <w:szCs w:val="26"/>
          <w:lang w:val="en-GB"/>
        </w:rPr>
        <w:t xml:space="preserve">TotalAmount: Tổng tiền đơn hàng. </w:t>
      </w:r>
    </w:p>
    <w:p w14:paraId="6FA2114B">
      <w:pPr>
        <w:numPr>
          <w:ilvl w:val="0"/>
          <w:numId w:val="16"/>
        </w:numPr>
        <w:spacing w:before="120" w:after="120" w:line="240" w:lineRule="auto"/>
        <w:rPr>
          <w:rFonts w:cs="Times New Roman"/>
          <w:szCs w:val="26"/>
          <w:lang w:val="en-GB"/>
        </w:rPr>
      </w:pPr>
      <w:r>
        <w:rPr>
          <w:rFonts w:cs="Times New Roman"/>
          <w:szCs w:val="26"/>
          <w:lang w:val="en-GB"/>
        </w:rPr>
        <w:t xml:space="preserve">Status: Trạng thái đơn hàng. </w:t>
      </w:r>
    </w:p>
    <w:p w14:paraId="377E69A0">
      <w:pPr>
        <w:numPr>
          <w:ilvl w:val="0"/>
          <w:numId w:val="16"/>
        </w:numPr>
        <w:spacing w:before="120" w:after="120" w:line="240" w:lineRule="auto"/>
        <w:rPr>
          <w:rFonts w:cs="Times New Roman"/>
          <w:szCs w:val="26"/>
          <w:lang w:val="en-GB"/>
        </w:rPr>
      </w:pPr>
      <w:r>
        <w:rPr>
          <w:rFonts w:cs="Times New Roman"/>
          <w:szCs w:val="26"/>
          <w:lang w:val="en-GB"/>
        </w:rPr>
        <w:t xml:space="preserve">ShippingAddress: Địa chỉ giao hàng. </w:t>
      </w:r>
    </w:p>
    <w:p w14:paraId="07A6F0E0">
      <w:pPr>
        <w:numPr>
          <w:ilvl w:val="0"/>
          <w:numId w:val="16"/>
        </w:numPr>
        <w:spacing w:before="120" w:after="120" w:line="240" w:lineRule="auto"/>
        <w:rPr>
          <w:rFonts w:cs="Times New Roman"/>
          <w:szCs w:val="26"/>
          <w:lang w:val="en-GB"/>
        </w:rPr>
      </w:pPr>
      <w:r>
        <w:rPr>
          <w:rFonts w:cs="Times New Roman"/>
          <w:szCs w:val="26"/>
          <w:lang w:val="en-GB"/>
        </w:rPr>
        <w:t xml:space="preserve">RecipientName: Tên người nhận. </w:t>
      </w:r>
    </w:p>
    <w:p w14:paraId="2A737B5F">
      <w:pPr>
        <w:numPr>
          <w:ilvl w:val="0"/>
          <w:numId w:val="16"/>
        </w:numPr>
        <w:spacing w:before="120" w:after="120" w:line="240" w:lineRule="auto"/>
        <w:rPr>
          <w:rFonts w:cs="Times New Roman"/>
          <w:szCs w:val="26"/>
          <w:lang w:val="en-GB"/>
        </w:rPr>
      </w:pPr>
      <w:r>
        <w:rPr>
          <w:rFonts w:cs="Times New Roman"/>
          <w:szCs w:val="26"/>
          <w:lang w:val="en-GB"/>
        </w:rPr>
        <w:t xml:space="preserve">RecipientPhone: Số điện thoại người nhận. </w:t>
      </w:r>
    </w:p>
    <w:p w14:paraId="2B50B59E">
      <w:pPr>
        <w:numPr>
          <w:ilvl w:val="0"/>
          <w:numId w:val="16"/>
        </w:numPr>
        <w:spacing w:before="120" w:after="120" w:line="240" w:lineRule="auto"/>
        <w:rPr>
          <w:rFonts w:cs="Times New Roman"/>
          <w:szCs w:val="26"/>
          <w:lang w:val="en-GB"/>
        </w:rPr>
      </w:pPr>
      <w:r>
        <w:rPr>
          <w:rFonts w:cs="Times New Roman"/>
          <w:szCs w:val="26"/>
          <w:lang w:val="en-GB"/>
        </w:rPr>
        <w:t xml:space="preserve">Notes: Ghi chú thêm. </w:t>
      </w:r>
    </w:p>
    <w:p w14:paraId="52543A86">
      <w:pPr>
        <w:spacing w:before="120" w:after="120" w:line="240" w:lineRule="auto"/>
        <w:rPr>
          <w:rFonts w:cs="Times New Roman"/>
          <w:szCs w:val="26"/>
          <w:lang w:val="en-GB"/>
        </w:rPr>
      </w:pPr>
      <w:r>
        <w:rPr>
          <w:rFonts w:cs="Times New Roman"/>
          <w:b/>
          <w:bCs/>
          <w:szCs w:val="26"/>
          <w:lang w:val="en-GB"/>
        </w:rPr>
        <w:t>Vai trò trong hệ thống:</w:t>
      </w:r>
      <w:r>
        <w:rPr>
          <w:rFonts w:cs="Times New Roman"/>
          <w:szCs w:val="26"/>
          <w:lang w:val="en-GB"/>
        </w:rPr>
        <w:br w:type="textWrapping"/>
      </w:r>
      <w:r>
        <w:rPr>
          <w:rFonts w:cs="Times New Roman"/>
          <w:szCs w:val="26"/>
          <w:lang w:val="en-GB"/>
        </w:rPr>
        <w:t>Bảng này lưu thông tin tổng quát của một đơn hàng. Mỗi người dùng có thể có nhiều đơn hàng, và mỗi đơn hàng sẽ gồm nhiều dòng chi tiết trong bảng OrderDetails.</w:t>
      </w:r>
    </w:p>
    <w:p w14:paraId="29FCCD4C">
      <w:pPr>
        <w:spacing w:before="120" w:after="120" w:line="360" w:lineRule="auto"/>
        <w:rPr>
          <w:rFonts w:cs="Times New Roman"/>
          <w:szCs w:val="26"/>
          <w:lang w:val="en-GB"/>
        </w:rPr>
      </w:pPr>
    </w:p>
    <w:p w14:paraId="03446C61">
      <w:pPr>
        <w:spacing w:before="120" w:after="120" w:line="360" w:lineRule="auto"/>
        <w:rPr>
          <w:rFonts w:cs="Times New Roman"/>
          <w:b/>
          <w:bCs/>
          <w:szCs w:val="26"/>
          <w:lang w:val="en-GB"/>
        </w:rPr>
      </w:pPr>
      <w:r>
        <w:rPr>
          <w:rFonts w:cs="Times New Roman"/>
          <w:b/>
          <w:bCs/>
          <w:szCs w:val="26"/>
          <w:lang w:val="en-GB"/>
        </w:rPr>
        <w:br w:type="page"/>
      </w:r>
    </w:p>
    <w:p w14:paraId="112FD907">
      <w:pPr>
        <w:spacing w:before="120" w:after="120" w:line="240" w:lineRule="auto"/>
        <w:rPr>
          <w:rFonts w:cs="Times New Roman"/>
          <w:b/>
          <w:bCs/>
          <w:szCs w:val="26"/>
          <w:lang w:val="en-GB"/>
        </w:rPr>
      </w:pPr>
      <w:r>
        <w:rPr>
          <w:rFonts w:cs="Times New Roman"/>
          <w:b/>
          <w:bCs/>
          <w:szCs w:val="26"/>
          <w:lang w:val="en-GB"/>
        </w:rPr>
        <w:t>Bảng Categories</w:t>
      </w:r>
    </w:p>
    <w:p w14:paraId="73A59936">
      <w:pPr>
        <w:spacing w:before="120" w:after="120" w:line="240" w:lineRule="auto"/>
        <w:rPr>
          <w:rFonts w:cs="Times New Roman"/>
          <w:szCs w:val="26"/>
          <w:lang w:val="en-GB"/>
        </w:rPr>
      </w:pPr>
      <w:r>
        <w:rPr>
          <w:rFonts w:cs="Times New Roman"/>
          <w:szCs w:val="26"/>
        </w:rPr>
        <mc:AlternateContent>
          <mc:Choice Requires="wpg">
            <w:drawing>
              <wp:anchor distT="0" distB="0" distL="114300" distR="114300" simplePos="0" relativeHeight="251673600" behindDoc="0" locked="0" layoutInCell="1" allowOverlap="1">
                <wp:simplePos x="0" y="0"/>
                <wp:positionH relativeFrom="margin">
                  <wp:align>right</wp:align>
                </wp:positionH>
                <wp:positionV relativeFrom="paragraph">
                  <wp:posOffset>662940</wp:posOffset>
                </wp:positionV>
                <wp:extent cx="5900420" cy="3745865"/>
                <wp:effectExtent l="0" t="0" r="5080" b="6985"/>
                <wp:wrapTopAndBottom/>
                <wp:docPr id="71853150" name="Group 44"/>
                <wp:cNvGraphicFramePr/>
                <a:graphic xmlns:a="http://schemas.openxmlformats.org/drawingml/2006/main">
                  <a:graphicData uri="http://schemas.microsoft.com/office/word/2010/wordprocessingGroup">
                    <wpg:wgp>
                      <wpg:cNvGrpSpPr/>
                      <wpg:grpSpPr>
                        <a:xfrm>
                          <a:off x="0" y="0"/>
                          <a:ext cx="5900420" cy="3745865"/>
                          <a:chOff x="0" y="0"/>
                          <a:chExt cx="5900420" cy="3745865"/>
                        </a:xfrm>
                      </wpg:grpSpPr>
                      <wps:wsp>
                        <wps:cNvPr id="329652170" name="Text Box 1"/>
                        <wps:cNvSpPr txBox="1"/>
                        <wps:spPr>
                          <a:xfrm>
                            <a:off x="1571625" y="3429000"/>
                            <a:ext cx="3228975" cy="316865"/>
                          </a:xfrm>
                          <a:prstGeom prst="rect">
                            <a:avLst/>
                          </a:prstGeom>
                          <a:solidFill>
                            <a:prstClr val="white"/>
                          </a:solidFill>
                          <a:ln>
                            <a:noFill/>
                          </a:ln>
                        </wps:spPr>
                        <wps:txbx>
                          <w:txbxContent>
                            <w:p w14:paraId="2D89C32B">
                              <w:pPr>
                                <w:pStyle w:val="181"/>
                              </w:pPr>
                              <w:bookmarkStart w:id="214" w:name="_Toc227178552"/>
                              <w:r>
                                <w:t>Hình 5: Bảng dữ liệu phân loại sản phẩm</w:t>
                              </w:r>
                              <w:bookmarkEnd w:id="214"/>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348210650" name="Picture 1"/>
                          <pic:cNvPicPr>
                            <a:picLocks noChangeAspect="1"/>
                          </pic:cNvPicPr>
                        </pic:nvPicPr>
                        <pic:blipFill>
                          <a:blip r:embed="rId15"/>
                          <a:stretch>
                            <a:fillRect/>
                          </a:stretch>
                        </pic:blipFill>
                        <pic:spPr>
                          <a:xfrm>
                            <a:off x="0" y="0"/>
                            <a:ext cx="5900420" cy="3317875"/>
                          </a:xfrm>
                          <a:prstGeom prst="rect">
                            <a:avLst/>
                          </a:prstGeom>
                        </pic:spPr>
                      </pic:pic>
                    </wpg:wgp>
                  </a:graphicData>
                </a:graphic>
              </wp:anchor>
            </w:drawing>
          </mc:Choice>
          <mc:Fallback>
            <w:pict>
              <v:group id="Group 44" o:spid="_x0000_s1026" o:spt="203" style="position:absolute;left:0pt;margin-top:52.2pt;height:294.95pt;width:464.6pt;mso-position-horizontal:right;mso-position-horizontal-relative:margin;mso-wrap-distance-bottom:0pt;mso-wrap-distance-top:0pt;z-index:251673600;mso-width-relative:page;mso-height-relative:page;" coordsize="5900420,3745865" o:gfxdata="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">
                <o:lock v:ext="edit" aspectratio="f"/>
                <v:shape id="Text Box 1" o:spid="_x0000_s1026" o:spt="202" type="#_x0000_t202" style="position:absolute;left:1571625;top:3429000;height:316865;width:3228975;" fillcolor="#FFFFFF" filled="t" stroked="f" coordsize="21600,21600" o:gfxdata="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7HyI3FAAAA4gAAAA8AAAAAAAAAAQAgAAAAIgAAAGRycy9kb3ducmV2LnhtbFBLAQIUABQAAAAI&#10;AIdO4kAzLwWeOwAAADkAAAAQAAAAAAAAAAEAIAAAABQBAABkcnMvc2hhcGV4bWwueG1sUEsFBgAA&#10;AAAGAAYAWwEAAL4DAAAAAA==&#10;">
                  <v:fill on="t" focussize="0,0"/>
                  <v:stroke on="f"/>
                  <v:imagedata o:title=""/>
                  <o:lock v:ext="edit" aspectratio="f"/>
                  <v:textbox inset="0mm,0mm,0mm,0mm" style="mso-fit-shape-to-text:t;">
                    <w:txbxContent>
                      <w:p w14:paraId="2D89C32B">
                        <w:pPr>
                          <w:pStyle w:val="181"/>
                        </w:pPr>
                        <w:bookmarkStart w:id="214" w:name="_Toc227178552"/>
                        <w:r>
                          <w:t>Hình 5: Bảng dữ liệu phân loại sản phẩm</w:t>
                        </w:r>
                        <w:bookmarkEnd w:id="214"/>
                      </w:p>
                    </w:txbxContent>
                  </v:textbox>
                </v:shape>
                <v:shape id="Picture 1" o:spid="_x0000_s1026" o:spt="75" type="#_x0000_t75" style="position:absolute;left:0;top:0;height:3317875;width:5900420;" filled="f" o:preferrelative="t" stroked="f" coordsize="21600,21600" o:gfxdata="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mb3&#10;b8EAAADiAAAADwAAAAAAAAABACAAAAAiAAAAZHJzL2Rvd25yZXYueG1sUEsBAhQAFAAAAAgAh07i&#10;QDMvBZ47AAAAOQAAABAAAAAAAAAAAQAgAAAAEAEAAGRycy9zaGFwZXhtbC54bWxQSwUGAAAAAAYA&#10;BgBbAQAAugMAAAAA&#10;">
                  <v:fill on="f" focussize="0,0"/>
                  <v:stroke on="f"/>
                  <v:imagedata r:id="rId15" o:title=""/>
                  <o:lock v:ext="edit" aspectratio="t"/>
                </v:shape>
                <w10:wrap type="topAndBottom"/>
              </v:group>
            </w:pict>
          </mc:Fallback>
        </mc:AlternateContent>
      </w:r>
      <w:r>
        <w:rPr>
          <w:rFonts w:cs="Times New Roman"/>
          <w:b/>
          <w:bCs/>
          <w:szCs w:val="26"/>
          <w:lang w:val="en-GB"/>
        </w:rPr>
        <w:t>Chức năng:</w:t>
      </w:r>
      <w:r>
        <w:rPr>
          <w:rFonts w:cs="Times New Roman"/>
          <w:szCs w:val="26"/>
          <w:lang w:val="en-GB"/>
        </w:rPr>
        <w:br w:type="textWrapping"/>
      </w:r>
      <w:r>
        <w:rPr>
          <w:rFonts w:cs="Times New Roman"/>
          <w:szCs w:val="26"/>
          <w:lang w:val="en-GB"/>
        </w:rPr>
        <w:t>Lưu thông tin danh mục sản phẩm.</w:t>
      </w:r>
    </w:p>
    <w:p w14:paraId="32F3AB3F">
      <w:pPr>
        <w:spacing w:before="120" w:after="120" w:line="240" w:lineRule="auto"/>
        <w:rPr>
          <w:rFonts w:cs="Times New Roman"/>
          <w:szCs w:val="26"/>
          <w:lang w:val="en-GB"/>
        </w:rPr>
      </w:pPr>
      <w:r>
        <w:rPr>
          <w:rFonts w:cs="Times New Roman"/>
          <w:b/>
          <w:bCs/>
          <w:szCs w:val="26"/>
          <w:lang w:val="en-GB"/>
        </w:rPr>
        <w:t>Các trường chính:</w:t>
      </w:r>
    </w:p>
    <w:p w14:paraId="48FD68D4">
      <w:pPr>
        <w:numPr>
          <w:ilvl w:val="0"/>
          <w:numId w:val="17"/>
        </w:numPr>
        <w:spacing w:before="120" w:after="120" w:line="240" w:lineRule="auto"/>
        <w:rPr>
          <w:rFonts w:cs="Times New Roman"/>
          <w:szCs w:val="26"/>
          <w:lang w:val="en-GB"/>
        </w:rPr>
      </w:pPr>
      <w:r>
        <w:rPr>
          <w:rFonts w:cs="Times New Roman"/>
          <w:szCs w:val="26"/>
          <w:lang w:val="en-GB"/>
        </w:rPr>
        <w:t xml:space="preserve">CategoryId: Khóa chính, mã danh mục. </w:t>
      </w:r>
    </w:p>
    <w:p w14:paraId="3CAB57CB">
      <w:pPr>
        <w:numPr>
          <w:ilvl w:val="0"/>
          <w:numId w:val="17"/>
        </w:numPr>
        <w:spacing w:before="120" w:after="120" w:line="240" w:lineRule="auto"/>
        <w:rPr>
          <w:rFonts w:cs="Times New Roman"/>
          <w:szCs w:val="26"/>
          <w:lang w:val="en-GB"/>
        </w:rPr>
      </w:pPr>
      <w:r>
        <w:rPr>
          <w:rFonts w:cs="Times New Roman"/>
          <w:szCs w:val="26"/>
          <w:lang w:val="en-GB"/>
        </w:rPr>
        <w:t xml:space="preserve">Name: Tên danh mục. </w:t>
      </w:r>
    </w:p>
    <w:p w14:paraId="1453EB3A">
      <w:pPr>
        <w:spacing w:before="120" w:after="120" w:line="240" w:lineRule="auto"/>
        <w:rPr>
          <w:rFonts w:cs="Times New Roman"/>
          <w:szCs w:val="26"/>
          <w:lang w:val="en-GB"/>
        </w:rPr>
      </w:pPr>
      <w:r>
        <w:rPr>
          <w:rFonts w:cs="Times New Roman"/>
          <w:b/>
          <w:bCs/>
          <w:szCs w:val="26"/>
          <w:lang w:val="en-GB"/>
        </w:rPr>
        <w:t>Vai trò trong hệ thống:</w:t>
      </w:r>
      <w:r>
        <w:rPr>
          <w:rFonts w:cs="Times New Roman"/>
          <w:szCs w:val="26"/>
          <w:lang w:val="en-GB"/>
        </w:rPr>
        <w:br w:type="textWrapping"/>
      </w:r>
      <w:r>
        <w:rPr>
          <w:rFonts w:cs="Times New Roman"/>
          <w:szCs w:val="26"/>
          <w:lang w:val="en-GB"/>
        </w:rPr>
        <w:t>Dùng để phân loại sản phẩm thành các nhóm khác nhau, giúp việc tìm kiếm, lọc và quản lý sản phẩm dễ dàng hơn. Một danh mục có thể chứa nhiều sản phẩm.</w:t>
      </w:r>
    </w:p>
    <w:p w14:paraId="50B51442">
      <w:pPr>
        <w:spacing w:before="120" w:after="120" w:line="360" w:lineRule="auto"/>
        <w:rPr>
          <w:rFonts w:cs="Times New Roman"/>
          <w:szCs w:val="26"/>
        </w:rPr>
      </w:pPr>
    </w:p>
    <w:p w14:paraId="71861DF8">
      <w:pPr>
        <w:spacing w:before="120" w:after="120" w:line="360" w:lineRule="auto"/>
        <w:rPr>
          <w:rFonts w:cs="Times New Roman"/>
          <w:b/>
          <w:bCs/>
          <w:szCs w:val="26"/>
          <w:lang w:val="en-GB"/>
        </w:rPr>
      </w:pPr>
      <w:r>
        <w:rPr>
          <w:rFonts w:cs="Times New Roman"/>
          <w:b/>
          <w:bCs/>
          <w:szCs w:val="26"/>
          <w:lang w:val="en-GB"/>
        </w:rPr>
        <w:br w:type="page"/>
      </w:r>
    </w:p>
    <w:p w14:paraId="6915523B">
      <w:pPr>
        <w:spacing w:before="120" w:after="120" w:line="240" w:lineRule="auto"/>
        <w:rPr>
          <w:rFonts w:cs="Times New Roman"/>
          <w:b/>
          <w:bCs/>
          <w:szCs w:val="26"/>
          <w:lang w:val="en-GB"/>
        </w:rPr>
      </w:pPr>
      <w:r>
        <w:rPr>
          <w:rFonts w:cs="Times New Roman"/>
          <w:b/>
          <w:bCs/>
          <w:szCs w:val="26"/>
          <w:lang w:val="en-GB"/>
        </w:rPr>
        <w:t>Bảng Brands</w:t>
      </w:r>
    </w:p>
    <w:p w14:paraId="720085E9">
      <w:pPr>
        <w:spacing w:before="120" w:after="120" w:line="240" w:lineRule="auto"/>
        <w:rPr>
          <w:rFonts w:cs="Times New Roman"/>
          <w:szCs w:val="26"/>
          <w:lang w:val="en-GB"/>
        </w:rPr>
      </w:pPr>
      <w:r>
        <w:rPr>
          <w:rFonts w:cs="Times New Roman"/>
          <w:szCs w:val="26"/>
        </w:rPr>
        <mc:AlternateContent>
          <mc:Choice Requires="wpg">
            <w:drawing>
              <wp:anchor distT="0" distB="0" distL="114300" distR="114300" simplePos="0" relativeHeight="251674624" behindDoc="0" locked="0" layoutInCell="1" allowOverlap="1">
                <wp:simplePos x="0" y="0"/>
                <wp:positionH relativeFrom="margin">
                  <wp:align>right</wp:align>
                </wp:positionH>
                <wp:positionV relativeFrom="paragraph">
                  <wp:posOffset>648970</wp:posOffset>
                </wp:positionV>
                <wp:extent cx="5900420" cy="3650615"/>
                <wp:effectExtent l="0" t="0" r="5080" b="6985"/>
                <wp:wrapTopAndBottom/>
                <wp:docPr id="1510331675" name="Group 45"/>
                <wp:cNvGraphicFramePr/>
                <a:graphic xmlns:a="http://schemas.openxmlformats.org/drawingml/2006/main">
                  <a:graphicData uri="http://schemas.microsoft.com/office/word/2010/wordprocessingGroup">
                    <wpg:wgp>
                      <wpg:cNvGrpSpPr/>
                      <wpg:grpSpPr>
                        <a:xfrm>
                          <a:off x="0" y="0"/>
                          <a:ext cx="5900420" cy="3650615"/>
                          <a:chOff x="0" y="0"/>
                          <a:chExt cx="5900420" cy="3650615"/>
                        </a:xfrm>
                      </wpg:grpSpPr>
                      <wps:wsp>
                        <wps:cNvPr id="945199440" name="Text Box 1"/>
                        <wps:cNvSpPr txBox="1"/>
                        <wps:spPr>
                          <a:xfrm>
                            <a:off x="1657350" y="3333750"/>
                            <a:ext cx="2305050" cy="316865"/>
                          </a:xfrm>
                          <a:prstGeom prst="rect">
                            <a:avLst/>
                          </a:prstGeom>
                          <a:solidFill>
                            <a:prstClr val="white"/>
                          </a:solidFill>
                          <a:ln>
                            <a:noFill/>
                          </a:ln>
                        </wps:spPr>
                        <wps:txbx>
                          <w:txbxContent>
                            <w:p w14:paraId="7299DD69">
                              <w:pPr>
                                <w:pStyle w:val="181"/>
                              </w:pPr>
                              <w:bookmarkStart w:id="215" w:name="_Toc227178553"/>
                              <w:r>
                                <w:t>Hình 6: Bảng dữ liệu thương hiệu</w:t>
                              </w:r>
                              <w:bookmarkEnd w:id="215"/>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1017442850" name="Picture 1"/>
                          <pic:cNvPicPr>
                            <a:picLocks noChangeAspect="1"/>
                          </pic:cNvPicPr>
                        </pic:nvPicPr>
                        <pic:blipFill>
                          <a:blip r:embed="rId16"/>
                          <a:stretch>
                            <a:fillRect/>
                          </a:stretch>
                        </pic:blipFill>
                        <pic:spPr>
                          <a:xfrm>
                            <a:off x="0" y="0"/>
                            <a:ext cx="5900420" cy="3317875"/>
                          </a:xfrm>
                          <a:prstGeom prst="rect">
                            <a:avLst/>
                          </a:prstGeom>
                        </pic:spPr>
                      </pic:pic>
                    </wpg:wgp>
                  </a:graphicData>
                </a:graphic>
              </wp:anchor>
            </w:drawing>
          </mc:Choice>
          <mc:Fallback>
            <w:pict>
              <v:group id="Group 45" o:spid="_x0000_s1026" o:spt="203" style="position:absolute;left:0pt;margin-top:51.1pt;height:287.45pt;width:464.6pt;mso-position-horizontal:right;mso-position-horizontal-relative:margin;mso-wrap-distance-bottom:0pt;mso-wrap-distance-top:0pt;z-index:251674624;mso-width-relative:page;mso-height-relative:page;" coordsize="5900420,3650615" o:gfxdata="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">
                <o:lock v:ext="edit" aspectratio="f"/>
                <v:shape id="Text Box 1" o:spid="_x0000_s1026" o:spt="202" type="#_x0000_t202" style="position:absolute;left:1657350;top:3333750;height:316865;width:2305050;" fillcolor="#FFFFFF" filled="t" stroked="f" coordsize="21600,21600" o:gfxdata="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x7VO8QAAADiAAAADwAAAAAAAAABACAAAAAiAAAAZHJzL2Rvd25yZXYueG1sUEsBAhQAFAAAAAgA&#10;h07iQDMvBZ47AAAAOQAAABAAAAAAAAAAAQAgAAAAEwEAAGRycy9zaGFwZXhtbC54bWxQSwUGAAAA&#10;AAYABgBbAQAAvQMAAAAA&#10;">
                  <v:fill on="t" focussize="0,0"/>
                  <v:stroke on="f"/>
                  <v:imagedata o:title=""/>
                  <o:lock v:ext="edit" aspectratio="f"/>
                  <v:textbox inset="0mm,0mm,0mm,0mm" style="mso-fit-shape-to-text:t;">
                    <w:txbxContent>
                      <w:p w14:paraId="7299DD69">
                        <w:pPr>
                          <w:pStyle w:val="181"/>
                        </w:pPr>
                        <w:bookmarkStart w:id="215" w:name="_Toc227178553"/>
                        <w:r>
                          <w:t>Hình 6: Bảng dữ liệu thương hiệu</w:t>
                        </w:r>
                        <w:bookmarkEnd w:id="215"/>
                      </w:p>
                    </w:txbxContent>
                  </v:textbox>
                </v:shape>
                <v:shape id="Picture 1" o:spid="_x0000_s1026" o:spt="75" type="#_x0000_t75" style="position:absolute;left:0;top:0;height:3317875;width:5900420;" filled="f" o:preferrelative="t" stroked="f" coordsize="21600,21600" o:gfxdata="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M0wrwwAAAOMAAAAPAAAAAAAAAAEAIAAAACIAAABkcnMvZG93bnJldi54bWxQSwECFAAUAAAACACH&#10;TuJAMy8FnjsAAAA5AAAAEAAAAAAAAAABACAAAAASAQAAZHJzL3NoYXBleG1sLnhtbFBLBQYAAAAA&#10;BgAGAFsBAAC8AwAAAAA=&#10;">
                  <v:fill on="f" focussize="0,0"/>
                  <v:stroke on="f"/>
                  <v:imagedata r:id="rId16" o:title=""/>
                  <o:lock v:ext="edit" aspectratio="t"/>
                </v:shape>
                <w10:wrap type="topAndBottom"/>
              </v:group>
            </w:pict>
          </mc:Fallback>
        </mc:AlternateContent>
      </w:r>
      <w:r>
        <w:rPr>
          <w:rFonts w:cs="Times New Roman"/>
          <w:b/>
          <w:bCs/>
          <w:szCs w:val="26"/>
          <w:lang w:val="en-GB"/>
        </w:rPr>
        <w:t>Chức năng:</w:t>
      </w:r>
      <w:r>
        <w:rPr>
          <w:rFonts w:cs="Times New Roman"/>
          <w:szCs w:val="26"/>
          <w:lang w:val="en-GB"/>
        </w:rPr>
        <w:br w:type="textWrapping"/>
      </w:r>
      <w:r>
        <w:rPr>
          <w:rFonts w:cs="Times New Roman"/>
          <w:szCs w:val="26"/>
          <w:lang w:val="en-GB"/>
        </w:rPr>
        <w:t>Lưu thông tin thương hiệu của sản phẩm.</w:t>
      </w:r>
    </w:p>
    <w:p w14:paraId="191E2BBD">
      <w:pPr>
        <w:spacing w:before="120" w:after="120" w:line="240" w:lineRule="auto"/>
        <w:rPr>
          <w:rFonts w:cs="Times New Roman"/>
          <w:szCs w:val="26"/>
          <w:lang w:val="en-GB"/>
        </w:rPr>
      </w:pPr>
      <w:r>
        <w:rPr>
          <w:rFonts w:cs="Times New Roman"/>
          <w:b/>
          <w:bCs/>
          <w:szCs w:val="26"/>
          <w:lang w:val="en-GB"/>
        </w:rPr>
        <w:t>Các trường chính:</w:t>
      </w:r>
    </w:p>
    <w:p w14:paraId="3580C14F">
      <w:pPr>
        <w:numPr>
          <w:ilvl w:val="0"/>
          <w:numId w:val="18"/>
        </w:numPr>
        <w:spacing w:before="120" w:after="120" w:line="240" w:lineRule="auto"/>
        <w:rPr>
          <w:rFonts w:cs="Times New Roman"/>
          <w:szCs w:val="26"/>
          <w:lang w:val="en-GB"/>
        </w:rPr>
      </w:pPr>
      <w:r>
        <w:rPr>
          <w:rFonts w:cs="Times New Roman"/>
          <w:szCs w:val="26"/>
          <w:lang w:val="en-GB"/>
        </w:rPr>
        <w:t xml:space="preserve">BrandId: Khóa chính, mã thương hiệu. </w:t>
      </w:r>
    </w:p>
    <w:p w14:paraId="2784D0C3">
      <w:pPr>
        <w:numPr>
          <w:ilvl w:val="0"/>
          <w:numId w:val="18"/>
        </w:numPr>
        <w:spacing w:before="120" w:after="120" w:line="240" w:lineRule="auto"/>
        <w:rPr>
          <w:rFonts w:cs="Times New Roman"/>
          <w:szCs w:val="26"/>
          <w:lang w:val="en-GB"/>
        </w:rPr>
      </w:pPr>
      <w:r>
        <w:rPr>
          <w:rFonts w:cs="Times New Roman"/>
          <w:szCs w:val="26"/>
          <w:lang w:val="en-GB"/>
        </w:rPr>
        <w:t xml:space="preserve">Name: Tên thương hiệu. </w:t>
      </w:r>
    </w:p>
    <w:p w14:paraId="2D49933F">
      <w:pPr>
        <w:numPr>
          <w:ilvl w:val="0"/>
          <w:numId w:val="18"/>
        </w:numPr>
        <w:spacing w:before="120" w:after="120" w:line="240" w:lineRule="auto"/>
        <w:rPr>
          <w:rFonts w:cs="Times New Roman"/>
          <w:szCs w:val="26"/>
          <w:lang w:val="en-GB"/>
        </w:rPr>
      </w:pPr>
      <w:r>
        <w:rPr>
          <w:rFonts w:cs="Times New Roman"/>
          <w:szCs w:val="26"/>
          <w:lang w:val="en-GB"/>
        </w:rPr>
        <w:t xml:space="preserve">Logo: Hình ảnh hoặc logo thương hiệu. </w:t>
      </w:r>
    </w:p>
    <w:p w14:paraId="7AA29985">
      <w:pPr>
        <w:spacing w:before="120" w:after="120" w:line="240" w:lineRule="auto"/>
        <w:rPr>
          <w:rFonts w:cs="Times New Roman"/>
          <w:szCs w:val="26"/>
          <w:lang w:val="en-GB"/>
        </w:rPr>
      </w:pPr>
      <w:r>
        <w:rPr>
          <w:rFonts w:cs="Times New Roman"/>
          <w:b/>
          <w:bCs/>
          <w:szCs w:val="26"/>
          <w:lang w:val="en-GB"/>
        </w:rPr>
        <w:t>Vai trò trong hệ thống:</w:t>
      </w:r>
      <w:r>
        <w:rPr>
          <w:rFonts w:cs="Times New Roman"/>
          <w:szCs w:val="26"/>
          <w:lang w:val="en-GB"/>
        </w:rPr>
        <w:br w:type="textWrapping"/>
      </w:r>
      <w:r>
        <w:rPr>
          <w:rFonts w:cs="Times New Roman"/>
          <w:szCs w:val="26"/>
          <w:lang w:val="en-GB"/>
        </w:rPr>
        <w:t>Giúp phân biệt các sản phẩm theo hãng sản xuất như ASUS, Dell, HP, Lenovo... Một thương hiệu có thể có nhiều sản phẩm.</w:t>
      </w:r>
    </w:p>
    <w:p w14:paraId="6A13E216">
      <w:pPr>
        <w:spacing w:before="120" w:after="120" w:line="360" w:lineRule="auto"/>
        <w:jc w:val="both"/>
        <w:rPr>
          <w:rFonts w:cs="Times New Roman"/>
          <w:szCs w:val="26"/>
        </w:rPr>
      </w:pPr>
      <w:r>
        <w:rPr>
          <w:rFonts w:cs="Times New Roman"/>
          <w:szCs w:val="26"/>
        </w:rPr>
        <w:br w:type="page"/>
      </w:r>
    </w:p>
    <w:p w14:paraId="6D690FAC">
      <w:pPr>
        <w:spacing w:before="120" w:after="120" w:line="360" w:lineRule="auto"/>
        <w:jc w:val="both"/>
        <w:rPr>
          <w:rFonts w:cs="Times New Roman"/>
          <w:b/>
          <w:bCs/>
          <w:szCs w:val="26"/>
          <w:lang w:val="en-GB"/>
        </w:rPr>
      </w:pPr>
      <w:r>
        <w:rPr>
          <w:rFonts w:cs="Times New Roman"/>
          <w:b/>
          <w:bCs/>
          <w:szCs w:val="26"/>
          <w:lang w:val="en-GB"/>
        </w:rPr>
        <w:t>Bảng Carts</w:t>
      </w:r>
    </w:p>
    <w:p w14:paraId="728B2AFF">
      <w:pPr>
        <w:spacing w:before="120" w:after="120" w:line="240" w:lineRule="auto"/>
        <w:rPr>
          <w:rFonts w:cs="Times New Roman"/>
          <w:szCs w:val="26"/>
          <w:lang w:val="en-GB"/>
        </w:rPr>
      </w:pPr>
      <w:r>
        <w:rPr>
          <w:rFonts w:cs="Times New Roman"/>
          <w:szCs w:val="26"/>
        </w:rPr>
        <mc:AlternateContent>
          <mc:Choice Requires="wpg">
            <w:drawing>
              <wp:anchor distT="0" distB="0" distL="114300" distR="114300" simplePos="0" relativeHeight="251675648" behindDoc="0" locked="0" layoutInCell="1" allowOverlap="1">
                <wp:simplePos x="0" y="0"/>
                <wp:positionH relativeFrom="margin">
                  <wp:align>right</wp:align>
                </wp:positionH>
                <wp:positionV relativeFrom="paragraph">
                  <wp:posOffset>630555</wp:posOffset>
                </wp:positionV>
                <wp:extent cx="5900420" cy="3726815"/>
                <wp:effectExtent l="0" t="0" r="5080" b="6985"/>
                <wp:wrapTopAndBottom/>
                <wp:docPr id="1272208886" name="Group 46"/>
                <wp:cNvGraphicFramePr/>
                <a:graphic xmlns:a="http://schemas.openxmlformats.org/drawingml/2006/main">
                  <a:graphicData uri="http://schemas.microsoft.com/office/word/2010/wordprocessingGroup">
                    <wpg:wgp>
                      <wpg:cNvGrpSpPr/>
                      <wpg:grpSpPr>
                        <a:xfrm>
                          <a:off x="0" y="0"/>
                          <a:ext cx="5900420" cy="3726815"/>
                          <a:chOff x="0" y="0"/>
                          <a:chExt cx="5900420" cy="3726815"/>
                        </a:xfrm>
                      </wpg:grpSpPr>
                      <wps:wsp>
                        <wps:cNvPr id="1033357528" name="Text Box 1"/>
                        <wps:cNvSpPr txBox="1"/>
                        <wps:spPr>
                          <a:xfrm>
                            <a:off x="1228725" y="3409950"/>
                            <a:ext cx="3136900" cy="316865"/>
                          </a:xfrm>
                          <a:prstGeom prst="rect">
                            <a:avLst/>
                          </a:prstGeom>
                          <a:solidFill>
                            <a:prstClr val="white"/>
                          </a:solidFill>
                          <a:ln>
                            <a:noFill/>
                          </a:ln>
                        </wps:spPr>
                        <wps:txbx>
                          <w:txbxContent>
                            <w:p w14:paraId="1B180D72">
                              <w:pPr>
                                <w:pStyle w:val="181"/>
                              </w:pPr>
                              <w:bookmarkStart w:id="216" w:name="_Toc227178554"/>
                              <w:r>
                                <w:t>Hình 7: Bảng dữ liệu giỏ hàng</w:t>
                              </w:r>
                              <w:bookmarkEnd w:id="216"/>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531457907" name="Picture 1"/>
                          <pic:cNvPicPr>
                            <a:picLocks noChangeAspect="1"/>
                          </pic:cNvPicPr>
                        </pic:nvPicPr>
                        <pic:blipFill>
                          <a:blip r:embed="rId17"/>
                          <a:stretch>
                            <a:fillRect/>
                          </a:stretch>
                        </pic:blipFill>
                        <pic:spPr>
                          <a:xfrm>
                            <a:off x="0" y="0"/>
                            <a:ext cx="5900420" cy="3317875"/>
                          </a:xfrm>
                          <a:prstGeom prst="rect">
                            <a:avLst/>
                          </a:prstGeom>
                        </pic:spPr>
                      </pic:pic>
                    </wpg:wgp>
                  </a:graphicData>
                </a:graphic>
              </wp:anchor>
            </w:drawing>
          </mc:Choice>
          <mc:Fallback>
            <w:pict>
              <v:group id="Group 46" o:spid="_x0000_s1026" o:spt="203" style="position:absolute;left:0pt;margin-top:49.65pt;height:293.45pt;width:464.6pt;mso-position-horizontal:right;mso-position-horizontal-relative:margin;mso-wrap-distance-bottom:0pt;mso-wrap-distance-top:0pt;z-index:251675648;mso-width-relative:page;mso-height-relative:page;" coordsize="5900420,3726815" o:gfxdata="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">
                <o:lock v:ext="edit" aspectratio="f"/>
                <v:shape id="Text Box 1" o:spid="_x0000_s1026" o:spt="202" type="#_x0000_t202" style="position:absolute;left:1228725;top:3409950;height:316865;width:3136900;" fillcolor="#FFFFFF" filled="t" stroked="f" coordsize="21600,21600" o:gfxdata="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KX4PmxgAAAOMAAAAPAAAAAAAAAAEAIAAAACIAAABkcnMvZG93bnJldi54bWxQSwECFAAUAAAA&#10;CACHTuJAMy8FnjsAAAA5AAAAEAAAAAAAAAABACAAAAAVAQAAZHJzL3NoYXBleG1sLnhtbFBLBQYA&#10;AAAABgAGAFsBAAC/AwAAAAA=&#10;">
                  <v:fill on="t" focussize="0,0"/>
                  <v:stroke on="f"/>
                  <v:imagedata o:title=""/>
                  <o:lock v:ext="edit" aspectratio="f"/>
                  <v:textbox inset="0mm,0mm,0mm,0mm" style="mso-fit-shape-to-text:t;">
                    <w:txbxContent>
                      <w:p w14:paraId="1B180D72">
                        <w:pPr>
                          <w:pStyle w:val="181"/>
                        </w:pPr>
                        <w:bookmarkStart w:id="216" w:name="_Toc227178554"/>
                        <w:r>
                          <w:t>Hình 7: Bảng dữ liệu giỏ hàng</w:t>
                        </w:r>
                        <w:bookmarkEnd w:id="216"/>
                      </w:p>
                    </w:txbxContent>
                  </v:textbox>
                </v:shape>
                <v:shape id="Picture 1" o:spid="_x0000_s1026" o:spt="75" type="#_x0000_t75" style="position:absolute;left:0;top:0;height:3317875;width:5900420;" filled="f" o:preferrelative="t" stroked="f" coordsize="21600,21600" o:gfxdata="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Qpw4wwAAAOIAAAAPAAAAAAAAAAEAIAAAACIAAABkcnMvZG93bnJldi54bWxQSwECFAAUAAAACACH&#10;TuJAMy8FnjsAAAA5AAAAEAAAAAAAAAABACAAAAASAQAAZHJzL3NoYXBleG1sLnhtbFBLBQYAAAAA&#10;BgAGAFsBAAC8AwAAAAA=&#10;">
                  <v:fill on="f" focussize="0,0"/>
                  <v:stroke on="f"/>
                  <v:imagedata r:id="rId17" o:title=""/>
                  <o:lock v:ext="edit" aspectratio="t"/>
                </v:shape>
                <w10:wrap type="topAndBottom"/>
              </v:group>
            </w:pict>
          </mc:Fallback>
        </mc:AlternateContent>
      </w:r>
      <w:r>
        <w:rPr>
          <w:rFonts w:cs="Times New Roman"/>
          <w:b/>
          <w:bCs/>
          <w:szCs w:val="26"/>
          <w:lang w:val="en-GB"/>
        </w:rPr>
        <w:t>Chức năng:</w:t>
      </w:r>
      <w:r>
        <w:rPr>
          <w:rFonts w:cs="Times New Roman"/>
          <w:szCs w:val="26"/>
          <w:lang w:val="en-GB"/>
        </w:rPr>
        <w:br w:type="textWrapping"/>
      </w:r>
      <w:r>
        <w:rPr>
          <w:rFonts w:cs="Times New Roman"/>
          <w:szCs w:val="26"/>
          <w:lang w:val="en-GB"/>
        </w:rPr>
        <w:t>Lưu các sản phẩm mà người dùng đã thêm vào giỏ hàng trước khi đặt mua.</w:t>
      </w:r>
    </w:p>
    <w:p w14:paraId="5FFD8008">
      <w:pPr>
        <w:spacing w:before="120" w:after="120" w:line="240" w:lineRule="auto"/>
        <w:rPr>
          <w:rFonts w:cs="Times New Roman"/>
          <w:szCs w:val="26"/>
          <w:lang w:val="en-GB"/>
        </w:rPr>
      </w:pPr>
      <w:r>
        <w:rPr>
          <w:rFonts w:cs="Times New Roman"/>
          <w:b/>
          <w:bCs/>
          <w:szCs w:val="26"/>
          <w:lang w:val="en-GB"/>
        </w:rPr>
        <w:t>Các trường chính:</w:t>
      </w:r>
    </w:p>
    <w:p w14:paraId="1B259571">
      <w:pPr>
        <w:numPr>
          <w:ilvl w:val="0"/>
          <w:numId w:val="19"/>
        </w:numPr>
        <w:spacing w:before="120" w:after="120" w:line="240" w:lineRule="auto"/>
        <w:rPr>
          <w:rFonts w:cs="Times New Roman"/>
          <w:szCs w:val="26"/>
          <w:lang w:val="en-GB"/>
        </w:rPr>
      </w:pPr>
      <w:r>
        <w:rPr>
          <w:rFonts w:cs="Times New Roman"/>
          <w:szCs w:val="26"/>
          <w:lang w:val="en-GB"/>
        </w:rPr>
        <w:t xml:space="preserve">CartId: Khóa chính, mã giỏ hàng. </w:t>
      </w:r>
    </w:p>
    <w:p w14:paraId="0BE2BE0F">
      <w:pPr>
        <w:numPr>
          <w:ilvl w:val="0"/>
          <w:numId w:val="19"/>
        </w:numPr>
        <w:spacing w:before="120" w:after="120" w:line="240" w:lineRule="auto"/>
        <w:rPr>
          <w:rFonts w:cs="Times New Roman"/>
          <w:szCs w:val="26"/>
          <w:lang w:val="en-GB"/>
        </w:rPr>
      </w:pPr>
      <w:r>
        <w:rPr>
          <w:rFonts w:cs="Times New Roman"/>
          <w:szCs w:val="26"/>
          <w:lang w:val="en-GB"/>
        </w:rPr>
        <w:t xml:space="preserve">UserId: Khóa ngoại liên kết đến bảng Users. </w:t>
      </w:r>
    </w:p>
    <w:p w14:paraId="14A20D29">
      <w:pPr>
        <w:numPr>
          <w:ilvl w:val="0"/>
          <w:numId w:val="19"/>
        </w:numPr>
        <w:spacing w:before="120" w:after="120" w:line="240" w:lineRule="auto"/>
        <w:rPr>
          <w:rFonts w:cs="Times New Roman"/>
          <w:szCs w:val="26"/>
          <w:lang w:val="en-GB"/>
        </w:rPr>
      </w:pPr>
      <w:r>
        <w:rPr>
          <w:rFonts w:cs="Times New Roman"/>
          <w:szCs w:val="26"/>
          <w:lang w:val="en-GB"/>
        </w:rPr>
        <w:t xml:space="preserve">ProductId: Khóa ngoại liên kết đến bảng Products. </w:t>
      </w:r>
    </w:p>
    <w:p w14:paraId="27DF8ADA">
      <w:pPr>
        <w:numPr>
          <w:ilvl w:val="0"/>
          <w:numId w:val="19"/>
        </w:numPr>
        <w:spacing w:before="120" w:after="120" w:line="240" w:lineRule="auto"/>
        <w:rPr>
          <w:rFonts w:cs="Times New Roman"/>
          <w:szCs w:val="26"/>
          <w:lang w:val="en-GB"/>
        </w:rPr>
      </w:pPr>
      <w:r>
        <w:rPr>
          <w:rFonts w:cs="Times New Roman"/>
          <w:szCs w:val="26"/>
          <w:lang w:val="en-GB"/>
        </w:rPr>
        <w:t xml:space="preserve">Quantity: Số lượng sản phẩm được thêm vào giỏ. </w:t>
      </w:r>
    </w:p>
    <w:p w14:paraId="45DEA66F">
      <w:pPr>
        <w:numPr>
          <w:ilvl w:val="0"/>
          <w:numId w:val="19"/>
        </w:numPr>
        <w:spacing w:before="120" w:after="120" w:line="240" w:lineRule="auto"/>
        <w:rPr>
          <w:rFonts w:cs="Times New Roman"/>
          <w:szCs w:val="26"/>
          <w:lang w:val="en-GB"/>
        </w:rPr>
      </w:pPr>
      <w:r>
        <w:rPr>
          <w:rFonts w:cs="Times New Roman"/>
          <w:szCs w:val="26"/>
          <w:lang w:val="en-GB"/>
        </w:rPr>
        <w:t xml:space="preserve">Selection hoặc trường cuối: dùng để ghi nhận trạng thái chọn mua hay thông tin phụ thêm trong giỏ hàng. </w:t>
      </w:r>
    </w:p>
    <w:p w14:paraId="2277DEBF">
      <w:pPr>
        <w:spacing w:before="120" w:after="120" w:line="240" w:lineRule="auto"/>
        <w:rPr>
          <w:rFonts w:cs="Times New Roman"/>
          <w:szCs w:val="26"/>
          <w:lang w:val="en-GB"/>
        </w:rPr>
      </w:pPr>
      <w:r>
        <w:rPr>
          <w:rFonts w:cs="Times New Roman"/>
          <w:b/>
          <w:bCs/>
          <w:szCs w:val="26"/>
          <w:lang w:val="en-GB"/>
        </w:rPr>
        <w:t>Vai trò trong hệ thống:</w:t>
      </w:r>
      <w:r>
        <w:rPr>
          <w:rFonts w:cs="Times New Roman"/>
          <w:szCs w:val="26"/>
          <w:lang w:val="en-GB"/>
        </w:rPr>
        <w:br w:type="textWrapping"/>
      </w:r>
      <w:r>
        <w:rPr>
          <w:rFonts w:cs="Times New Roman"/>
          <w:szCs w:val="26"/>
          <w:lang w:val="en-GB"/>
        </w:rPr>
        <w:t>Bảng này hỗ trợ chức năng mua sắm. Một người dùng có thể thêm nhiều sản phẩm vào giỏ hàng, và một sản phẩm có thể xuất hiện trong giỏ của nhiều người dùng khác nhau.</w:t>
      </w:r>
    </w:p>
    <w:p w14:paraId="17D561DA">
      <w:pPr>
        <w:tabs>
          <w:tab w:val="left" w:pos="1658"/>
        </w:tabs>
        <w:spacing w:before="120" w:after="120" w:line="360" w:lineRule="auto"/>
        <w:jc w:val="both"/>
        <w:rPr>
          <w:rFonts w:cs="Times New Roman"/>
          <w:szCs w:val="26"/>
        </w:rPr>
      </w:pPr>
    </w:p>
    <w:p w14:paraId="4C72EA11">
      <w:pPr>
        <w:pStyle w:val="177"/>
        <w:spacing w:line="240" w:lineRule="auto"/>
        <w:jc w:val="both"/>
        <w:outlineLvl w:val="1"/>
        <w:rPr>
          <w:rFonts w:hint="default"/>
          <w:lang w:val="vi-VN"/>
        </w:rPr>
      </w:pPr>
      <w:bookmarkStart w:id="156" w:name="_Toc14494"/>
      <w:bookmarkStart w:id="157" w:name="_Toc5092"/>
      <w:bookmarkStart w:id="158" w:name="_Toc226402307"/>
    </w:p>
    <w:p w14:paraId="4D66CABC">
      <w:pPr>
        <w:pStyle w:val="177"/>
        <w:spacing w:line="240" w:lineRule="auto"/>
        <w:jc w:val="both"/>
        <w:outlineLvl w:val="1"/>
        <w:rPr>
          <w:rFonts w:hint="default"/>
          <w:lang w:val="vi-VN"/>
        </w:rPr>
      </w:pPr>
    </w:p>
    <w:p w14:paraId="6C2371F8">
      <w:pPr>
        <w:pStyle w:val="177"/>
        <w:spacing w:line="240" w:lineRule="auto"/>
        <w:jc w:val="both"/>
        <w:outlineLvl w:val="1"/>
      </w:pPr>
      <w:r>
        <w:rPr>
          <w:rFonts w:hint="default"/>
          <w:lang w:val="vi-VN"/>
        </w:rPr>
        <w:t>2</w:t>
      </w:r>
      <w:r>
        <w:t>.4 Lượt đồ Use case</w:t>
      </w:r>
      <w:bookmarkEnd w:id="156"/>
      <w:bookmarkEnd w:id="157"/>
      <w:bookmarkEnd w:id="158"/>
    </w:p>
    <w:p w14:paraId="26D83533">
      <w:pPr>
        <w:pStyle w:val="179"/>
        <w:spacing w:line="240" w:lineRule="auto"/>
        <w:ind w:firstLine="0"/>
      </w:pPr>
      <w:r>
        <w:t xml:space="preserve">Sơ đồ Use case </w:t>
      </w:r>
      <w:r>
        <w:rPr>
          <w:b/>
          <w:bCs/>
        </w:rPr>
        <w:t>tổng</w:t>
      </w:r>
      <w:r>
        <w:t xml:space="preserve"> quát:</w:t>
      </w:r>
    </w:p>
    <w:p w14:paraId="4F7DB3FA">
      <w:pPr>
        <w:pStyle w:val="179"/>
        <w:spacing w:line="240" w:lineRule="auto"/>
      </w:pPr>
      <w:r>
        <w:rPr>
          <w:shd w:val="clear" w:color="auto" w:fill="auto"/>
          <w:lang w:val="en-GB"/>
        </w:rPr>
        <mc:AlternateContent>
          <mc:Choice Requires="wpg">
            <w:drawing>
              <wp:anchor distT="0" distB="0" distL="114300" distR="114300" simplePos="0" relativeHeight="251661312" behindDoc="0" locked="0" layoutInCell="1" allowOverlap="1">
                <wp:simplePos x="0" y="0"/>
                <wp:positionH relativeFrom="column">
                  <wp:posOffset>43815</wp:posOffset>
                </wp:positionH>
                <wp:positionV relativeFrom="paragraph">
                  <wp:posOffset>984885</wp:posOffset>
                </wp:positionV>
                <wp:extent cx="5900420" cy="4926965"/>
                <wp:effectExtent l="0" t="0" r="5080" b="7620"/>
                <wp:wrapTopAndBottom/>
                <wp:docPr id="901721792" name="Group 33"/>
                <wp:cNvGraphicFramePr/>
                <a:graphic xmlns:a="http://schemas.openxmlformats.org/drawingml/2006/main">
                  <a:graphicData uri="http://schemas.microsoft.com/office/word/2010/wordprocessingGroup">
                    <wpg:wgp>
                      <wpg:cNvGrpSpPr/>
                      <wpg:grpSpPr>
                        <a:xfrm>
                          <a:off x="0" y="0"/>
                          <a:ext cx="5900420" cy="4926942"/>
                          <a:chOff x="0" y="0"/>
                          <a:chExt cx="5900420" cy="4926942"/>
                        </a:xfrm>
                      </wpg:grpSpPr>
                      <wps:wsp>
                        <wps:cNvPr id="1001696766" name="Text Box 1"/>
                        <wps:cNvSpPr txBox="1"/>
                        <wps:spPr>
                          <a:xfrm>
                            <a:off x="1485900" y="4610100"/>
                            <a:ext cx="2510119" cy="316842"/>
                          </a:xfrm>
                          <a:prstGeom prst="rect">
                            <a:avLst/>
                          </a:prstGeom>
                          <a:solidFill>
                            <a:prstClr val="white"/>
                          </a:solidFill>
                          <a:ln>
                            <a:noFill/>
                          </a:ln>
                        </wps:spPr>
                        <wps:txbx>
                          <w:txbxContent>
                            <w:p w14:paraId="3EBDD393">
                              <w:pPr>
                                <w:pStyle w:val="181"/>
                                <w:rPr>
                                  <w:rFonts w:cs="Times New Roman"/>
                                  <w:w w:val="99"/>
                                </w:rPr>
                              </w:pPr>
                              <w:bookmarkStart w:id="217" w:name="_Toc215031354"/>
                              <w:bookmarkStart w:id="218" w:name="_Toc226644039"/>
                              <w:bookmarkStart w:id="219" w:name="_Toc227178555"/>
                              <w:r>
                                <w:t>Hình 8: Sơ đồ Use case tổng quát</w:t>
                              </w:r>
                              <w:bookmarkEnd w:id="217"/>
                              <w:bookmarkEnd w:id="218"/>
                              <w:bookmarkEnd w:id="219"/>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1260055967" name="Picture 1"/>
                          <pic:cNvPicPr>
                            <a:picLocks noChangeAspect="1"/>
                          </pic:cNvPicPr>
                        </pic:nvPicPr>
                        <pic:blipFill>
                          <a:blip r:embed="rId18"/>
                          <a:stretch>
                            <a:fillRect/>
                          </a:stretch>
                        </pic:blipFill>
                        <pic:spPr>
                          <a:xfrm>
                            <a:off x="0" y="0"/>
                            <a:ext cx="5900420" cy="4418965"/>
                          </a:xfrm>
                          <a:prstGeom prst="rect">
                            <a:avLst/>
                          </a:prstGeom>
                        </pic:spPr>
                      </pic:pic>
                    </wpg:wgp>
                  </a:graphicData>
                </a:graphic>
              </wp:anchor>
            </w:drawing>
          </mc:Choice>
          <mc:Fallback>
            <w:pict>
              <v:group id="Group 33" o:spid="_x0000_s1026" o:spt="203" style="position:absolute;left:0pt;margin-left:3.45pt;margin-top:77.55pt;height:387.95pt;width:464.6pt;mso-wrap-distance-bottom:0pt;mso-wrap-distance-top:0pt;z-index:251661312;mso-width-relative:page;mso-height-relative:page;" coordsize="5900420,4926942" o:gfxdata="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">
                <o:lock v:ext="edit" aspectratio="f"/>
                <v:shape id="Text Box 1" o:spid="_x0000_s1026" o:spt="202" type="#_x0000_t202" style="position:absolute;left:1485900;top:4610100;height:316842;width:2510119;" fillcolor="#FFFFFF" filled="t" stroked="f" coordsize="21600,21600" o:gfxdata="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SuQ&#10;YsEAAADjAAAADwAAAAAAAAABACAAAAAiAAAAZHJzL2Rvd25yZXYueG1sUEsBAhQAFAAAAAgAh07i&#10;QDMvBZ47AAAAOQAAABAAAAAAAAAAAQAgAAAAEAEAAGRycy9zaGFwZXhtbC54bWxQSwUGAAAAAAYA&#10;BgBbAQAAugMAAAAA&#10;">
                  <v:fill on="t" focussize="0,0"/>
                  <v:stroke on="f"/>
                  <v:imagedata o:title=""/>
                  <o:lock v:ext="edit" aspectratio="f"/>
                  <v:textbox inset="0mm,0mm,0mm,0mm" style="mso-fit-shape-to-text:t;">
                    <w:txbxContent>
                      <w:p w14:paraId="3EBDD393">
                        <w:pPr>
                          <w:pStyle w:val="181"/>
                          <w:rPr>
                            <w:rFonts w:cs="Times New Roman"/>
                            <w:w w:val="99"/>
                          </w:rPr>
                        </w:pPr>
                        <w:bookmarkStart w:id="217" w:name="_Toc215031354"/>
                        <w:bookmarkStart w:id="218" w:name="_Toc226644039"/>
                        <w:bookmarkStart w:id="219" w:name="_Toc227178555"/>
                        <w:r>
                          <w:t>Hình 8: Sơ đồ Use case tổng quát</w:t>
                        </w:r>
                        <w:bookmarkEnd w:id="217"/>
                        <w:bookmarkEnd w:id="218"/>
                        <w:bookmarkEnd w:id="219"/>
                      </w:p>
                    </w:txbxContent>
                  </v:textbox>
                </v:shape>
                <v:shape id="Picture 1" o:spid="_x0000_s1026" o:spt="75" type="#_x0000_t75" style="position:absolute;left:0;top:0;height:4418965;width:5900420;" filled="f" o:preferrelative="t" stroked="f" coordsize="21600,21600" o:gfxdata="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QOJ&#10;SsEAAADjAAAADwAAAAAAAAABACAAAAAiAAAAZHJzL2Rvd25yZXYueG1sUEsBAhQAFAAAAAgAh07i&#10;QDMvBZ47AAAAOQAAABAAAAAAAAAAAQAgAAAAEAEAAGRycy9zaGFwZXhtbC54bWxQSwUGAAAAAAYA&#10;BgBbAQAAugMAAAAA&#10;">
                  <v:fill on="f" focussize="0,0"/>
                  <v:stroke on="f"/>
                  <v:imagedata r:id="rId18" o:title=""/>
                  <o:lock v:ext="edit" aspectratio="t"/>
                </v:shape>
                <w10:wrap type="topAndBottom"/>
              </v:group>
            </w:pict>
          </mc:Fallback>
        </mc:AlternateContent>
      </w:r>
      <w:r>
        <w:t>Biểu đồ Use Case tổng quát thể hiện toàn bộ các chức năng chính của hệ thống, bao gồm các hoạt động của người dùng và quản trị viên.</w:t>
      </w:r>
    </w:p>
    <w:p w14:paraId="246E5E7B">
      <w:pPr>
        <w:pStyle w:val="179"/>
        <w:spacing w:line="360" w:lineRule="auto"/>
        <w:ind w:firstLine="0"/>
      </w:pPr>
    </w:p>
    <w:p w14:paraId="0757A5A6">
      <w:pPr>
        <w:pStyle w:val="179"/>
        <w:spacing w:line="360" w:lineRule="auto"/>
      </w:pPr>
      <w:r>
        <w:br w:type="page"/>
      </w:r>
    </w:p>
    <w:p w14:paraId="392B544C">
      <w:pPr>
        <w:pStyle w:val="179"/>
        <w:spacing w:line="240" w:lineRule="auto"/>
      </w:pPr>
      <w:r>
        <w:t>Sơ đồ Use case khách hàng (Customer)</w:t>
      </w:r>
    </w:p>
    <w:p w14:paraId="4E4DC99D">
      <w:pPr>
        <w:pStyle w:val="179"/>
        <w:spacing w:line="240" w:lineRule="auto"/>
        <w:rPr>
          <w:lang w:val="en-GB"/>
        </w:rPr>
      </w:pPr>
      <w:r>
        <w:rPr>
          <w:lang w:val="en-GB"/>
        </w:rPr>
        <w:t>Người dùng có thể thực hiện các chức năng như:</w:t>
      </w:r>
    </w:p>
    <w:p w14:paraId="193C7C5B">
      <w:pPr>
        <w:pStyle w:val="179"/>
        <w:numPr>
          <w:ilvl w:val="0"/>
          <w:numId w:val="20"/>
        </w:numPr>
        <w:spacing w:line="240" w:lineRule="auto"/>
        <w:rPr>
          <w:lang w:val="en-GB"/>
        </w:rPr>
      </w:pPr>
      <w:r>
        <w:rPr>
          <w:lang w:val="en-GB"/>
        </w:rPr>
        <w:t xml:space="preserve">Đăng ký, đăng nhập </w:t>
      </w:r>
    </w:p>
    <w:p w14:paraId="407B6D40">
      <w:pPr>
        <w:pStyle w:val="179"/>
        <w:numPr>
          <w:ilvl w:val="0"/>
          <w:numId w:val="20"/>
        </w:numPr>
        <w:spacing w:line="240" w:lineRule="auto"/>
        <w:rPr>
          <w:lang w:val="en-GB"/>
        </w:rPr>
      </w:pPr>
      <w:r>
        <w:rPr>
          <w:lang w:val="en-GB"/>
        </w:rPr>
        <w:t xml:space="preserve">Xem danh sách sản phẩm </w:t>
      </w:r>
    </w:p>
    <w:p w14:paraId="5A1B00F2">
      <w:pPr>
        <w:pStyle w:val="179"/>
        <w:numPr>
          <w:ilvl w:val="0"/>
          <w:numId w:val="20"/>
        </w:numPr>
        <w:spacing w:line="240" w:lineRule="auto"/>
        <w:rPr>
          <w:lang w:val="en-GB"/>
        </w:rPr>
      </w:pPr>
      <w:r>
        <w:rPr>
          <w:lang w:val="en-GB"/>
        </w:rPr>
        <w:t xml:space="preserve">Tìm kiếm và lọc sản phẩm </w:t>
      </w:r>
    </w:p>
    <w:p w14:paraId="590035CE">
      <w:pPr>
        <w:pStyle w:val="179"/>
        <w:numPr>
          <w:ilvl w:val="0"/>
          <w:numId w:val="20"/>
        </w:numPr>
        <w:spacing w:line="240" w:lineRule="auto"/>
        <w:rPr>
          <w:lang w:val="en-GB"/>
        </w:rPr>
      </w:pPr>
      <w:r>
        <w:rPr>
          <w:lang w:val="en-GB"/>
        </w:rPr>
        <w:t xml:space="preserve">Xem chi tiết sản phẩm </w:t>
      </w:r>
    </w:p>
    <w:p w14:paraId="781CFD45">
      <w:pPr>
        <w:pStyle w:val="179"/>
        <w:numPr>
          <w:ilvl w:val="0"/>
          <w:numId w:val="20"/>
        </w:numPr>
        <w:spacing w:line="240" w:lineRule="auto"/>
        <w:rPr>
          <w:lang w:val="en-GB"/>
        </w:rPr>
      </w:pPr>
      <w:r>
        <w:rPr>
          <w:lang w:val="en-GB"/>
        </w:rPr>
        <w:t xml:space="preserve">Thêm vào giỏ hàng </w:t>
      </w:r>
    </w:p>
    <w:p w14:paraId="0B2D2D51">
      <w:pPr>
        <w:pStyle w:val="179"/>
        <w:numPr>
          <w:ilvl w:val="0"/>
          <w:numId w:val="20"/>
        </w:numPr>
        <w:spacing w:line="240" w:lineRule="auto"/>
        <w:rPr>
          <w:lang w:val="en-GB"/>
        </w:rPr>
      </w:pPr>
      <w:r>
        <w:rPr>
          <w:lang w:val="en-GB"/>
        </w:rPr>
        <w:t xml:space="preserve">Thêm vào danh sách yêu thích </w:t>
      </w:r>
    </w:p>
    <w:p w14:paraId="64528660">
      <w:pPr>
        <w:pStyle w:val="179"/>
        <w:numPr>
          <w:ilvl w:val="0"/>
          <w:numId w:val="20"/>
        </w:numPr>
        <w:spacing w:line="240" w:lineRule="auto"/>
        <w:rPr>
          <w:lang w:val="en-GB"/>
        </w:rPr>
      </w:pPr>
      <w:r>
        <w:rPr>
          <w:lang w:val="en-GB"/>
        </w:rPr>
        <w:t xml:space="preserve">Đặt hàng </w:t>
      </w:r>
    </w:p>
    <w:p w14:paraId="55B90D74">
      <w:pPr>
        <w:pStyle w:val="179"/>
        <w:numPr>
          <w:ilvl w:val="0"/>
          <w:numId w:val="20"/>
        </w:numPr>
        <w:spacing w:line="240" w:lineRule="auto"/>
        <w:rPr>
          <w:lang w:val="en-GB"/>
        </w:rPr>
      </w:pPr>
      <w:r>
        <w:rPr>
          <w:lang w:val="en-GB"/>
        </w:rPr>
        <w:t>Xem đơn hàng</w:t>
      </w:r>
    </w:p>
    <w:p w14:paraId="3745F56E">
      <w:pPr>
        <w:pStyle w:val="179"/>
        <w:spacing w:line="360" w:lineRule="auto"/>
      </w:pPr>
      <w:r>
        <w:br w:type="page"/>
      </w:r>
    </w:p>
    <w:p w14:paraId="11E55215">
      <w:pPr>
        <w:pStyle w:val="179"/>
        <w:tabs>
          <w:tab w:val="left" w:pos="3600"/>
        </w:tabs>
        <w:spacing w:line="240" w:lineRule="auto"/>
      </w:pPr>
      <w:r>
        <w:rPr>
          <w:shd w:val="clear" w:color="auto" w:fill="auto"/>
        </w:rPr>
        <mc:AlternateContent>
          <mc:Choice Requires="wpg">
            <w:drawing>
              <wp:anchor distT="0" distB="0" distL="114300" distR="114300" simplePos="0" relativeHeight="251662336" behindDoc="0" locked="0" layoutInCell="1" allowOverlap="1">
                <wp:simplePos x="0" y="0"/>
                <wp:positionH relativeFrom="margin">
                  <wp:align>right</wp:align>
                </wp:positionH>
                <wp:positionV relativeFrom="paragraph">
                  <wp:posOffset>104775</wp:posOffset>
                </wp:positionV>
                <wp:extent cx="5900420" cy="5736590"/>
                <wp:effectExtent l="0" t="0" r="5080" b="0"/>
                <wp:wrapTopAndBottom/>
                <wp:docPr id="1011163452" name="Group 34"/>
                <wp:cNvGraphicFramePr/>
                <a:graphic xmlns:a="http://schemas.openxmlformats.org/drawingml/2006/main">
                  <a:graphicData uri="http://schemas.microsoft.com/office/word/2010/wordprocessingGroup">
                    <wpg:wgp>
                      <wpg:cNvGrpSpPr/>
                      <wpg:grpSpPr>
                        <a:xfrm>
                          <a:off x="0" y="0"/>
                          <a:ext cx="5900420" cy="5736590"/>
                          <a:chOff x="0" y="0"/>
                          <a:chExt cx="5900420" cy="5736590"/>
                        </a:xfrm>
                      </wpg:grpSpPr>
                      <wps:wsp>
                        <wps:cNvPr id="434352055" name="Text Box 1"/>
                        <wps:cNvSpPr txBox="1"/>
                        <wps:spPr>
                          <a:xfrm>
                            <a:off x="1724025" y="5419725"/>
                            <a:ext cx="2510155" cy="316865"/>
                          </a:xfrm>
                          <a:prstGeom prst="rect">
                            <a:avLst/>
                          </a:prstGeom>
                          <a:solidFill>
                            <a:prstClr val="white"/>
                          </a:solidFill>
                          <a:ln>
                            <a:noFill/>
                          </a:ln>
                        </wps:spPr>
                        <wps:txbx>
                          <w:txbxContent>
                            <w:p w14:paraId="136A827A">
                              <w:pPr>
                                <w:pStyle w:val="181"/>
                                <w:rPr>
                                  <w:rFonts w:cs="Times New Roman"/>
                                  <w:w w:val="99"/>
                                </w:rPr>
                              </w:pPr>
                              <w:bookmarkStart w:id="220" w:name="_Toc227178556"/>
                              <w:bookmarkStart w:id="221" w:name="_Toc226644041"/>
                              <w:r>
                                <w:t>Hình 9: Sơ đồ Use case Customer</w:t>
                              </w:r>
                              <w:bookmarkEnd w:id="220"/>
                              <w:bookmarkEnd w:id="221"/>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2137798012" name="Picture 1"/>
                          <pic:cNvPicPr>
                            <a:picLocks noChangeAspect="1"/>
                          </pic:cNvPicPr>
                        </pic:nvPicPr>
                        <pic:blipFill>
                          <a:blip r:embed="rId19"/>
                          <a:stretch>
                            <a:fillRect/>
                          </a:stretch>
                        </pic:blipFill>
                        <pic:spPr>
                          <a:xfrm>
                            <a:off x="0" y="0"/>
                            <a:ext cx="5900420" cy="5342890"/>
                          </a:xfrm>
                          <a:prstGeom prst="rect">
                            <a:avLst/>
                          </a:prstGeom>
                        </pic:spPr>
                      </pic:pic>
                    </wpg:wgp>
                  </a:graphicData>
                </a:graphic>
              </wp:anchor>
            </w:drawing>
          </mc:Choice>
          <mc:Fallback>
            <w:pict>
              <v:group id="Group 34" o:spid="_x0000_s1026" o:spt="203" style="position:absolute;left:0pt;margin-top:8.25pt;height:451.7pt;width:464.6pt;mso-position-horizontal:right;mso-position-horizontal-relative:margin;mso-wrap-distance-bottom:0pt;mso-wrap-distance-top:0pt;z-index:251662336;mso-width-relative:page;mso-height-relative:page;" coordsize="5900420,5736590" o:gfxdata="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">
                <o:lock v:ext="edit" aspectratio="f"/>
                <v:shape id="Text Box 1" o:spid="_x0000_s1026" o:spt="202" type="#_x0000_t202" style="position:absolute;left:1724025;top:5419725;height:316865;width:2510155;" fillcolor="#FFFFFF" filled="t" stroked="f" coordsize="21600,21600" o:gfxdata="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hm9nFAAAA4gAAAA8AAAAAAAAAAQAgAAAAIgAAAGRycy9kb3ducmV2LnhtbFBLAQIUABQAAAAI&#10;AIdO4kAzLwWeOwAAADkAAAAQAAAAAAAAAAEAIAAAABQBAABkcnMvc2hhcGV4bWwueG1sUEsFBgAA&#10;AAAGAAYAWwEAAL4DAAAAAA==&#10;">
                  <v:fill on="t" focussize="0,0"/>
                  <v:stroke on="f"/>
                  <v:imagedata o:title=""/>
                  <o:lock v:ext="edit" aspectratio="f"/>
                  <v:textbox inset="0mm,0mm,0mm,0mm" style="mso-fit-shape-to-text:t;">
                    <w:txbxContent>
                      <w:p w14:paraId="136A827A">
                        <w:pPr>
                          <w:pStyle w:val="181"/>
                          <w:rPr>
                            <w:rFonts w:cs="Times New Roman"/>
                            <w:w w:val="99"/>
                          </w:rPr>
                        </w:pPr>
                        <w:bookmarkStart w:id="220" w:name="_Toc227178556"/>
                        <w:bookmarkStart w:id="221" w:name="_Toc226644041"/>
                        <w:r>
                          <w:t>Hình 9: Sơ đồ Use case Customer</w:t>
                        </w:r>
                        <w:bookmarkEnd w:id="220"/>
                        <w:bookmarkEnd w:id="221"/>
                      </w:p>
                    </w:txbxContent>
                  </v:textbox>
                </v:shape>
                <v:shape id="Picture 1" o:spid="_x0000_s1026" o:spt="75" type="#_x0000_t75" style="position:absolute;left:0;top:0;height:5342890;width:5900420;" filled="f" o:preferrelative="t" stroked="f" coordsize="21600,21600" o:gfxdata="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0pR9MQAAADjAAAADwAAAAAAAAABACAAAAAiAAAAZHJzL2Rvd25yZXYueG1sUEsBAhQAFAAAAAgA&#10;h07iQDMvBZ47AAAAOQAAABAAAAAAAAAAAQAgAAAAEwEAAGRycy9zaGFwZXhtbC54bWxQSwUGAAAA&#10;AAYABgBbAQAAvQMAAAAA&#10;">
                  <v:fill on="f" focussize="0,0"/>
                  <v:stroke on="f"/>
                  <v:imagedata r:id="rId19" o:title=""/>
                  <o:lock v:ext="edit" aspectratio="t"/>
                </v:shape>
                <w10:wrap type="topAndBottom"/>
              </v:group>
            </w:pict>
          </mc:Fallback>
        </mc:AlternateContent>
      </w:r>
      <w:r>
        <w:t>Sơ đồ Use case quản trị viên (Admin)</w:t>
      </w:r>
    </w:p>
    <w:p w14:paraId="258AB04B">
      <w:pPr>
        <w:pStyle w:val="179"/>
        <w:tabs>
          <w:tab w:val="left" w:pos="3600"/>
        </w:tabs>
        <w:spacing w:line="240" w:lineRule="auto"/>
        <w:rPr>
          <w:lang w:val="en-GB"/>
        </w:rPr>
      </w:pPr>
      <w:r>
        <w:rPr>
          <w:lang w:val="en-GB"/>
        </w:rPr>
        <w:t>Quản trị viên có quyền truy cập vào hệ thống quản lý và thực hiện các chức năng:</w:t>
      </w:r>
    </w:p>
    <w:p w14:paraId="5499FDB8">
      <w:pPr>
        <w:pStyle w:val="179"/>
        <w:numPr>
          <w:ilvl w:val="0"/>
          <w:numId w:val="21"/>
        </w:numPr>
        <w:tabs>
          <w:tab w:val="left" w:pos="3600"/>
        </w:tabs>
        <w:spacing w:line="240" w:lineRule="auto"/>
        <w:rPr>
          <w:lang w:val="en-GB"/>
        </w:rPr>
      </w:pPr>
      <w:r>
        <w:rPr>
          <w:lang w:val="en-GB"/>
        </w:rPr>
        <w:t xml:space="preserve">Quản lý sản phẩm (thêm, sửa, xóa) </w:t>
      </w:r>
    </w:p>
    <w:p w14:paraId="32A758D5">
      <w:pPr>
        <w:pStyle w:val="179"/>
        <w:numPr>
          <w:ilvl w:val="0"/>
          <w:numId w:val="21"/>
        </w:numPr>
        <w:tabs>
          <w:tab w:val="left" w:pos="3600"/>
        </w:tabs>
        <w:spacing w:line="240" w:lineRule="auto"/>
        <w:rPr>
          <w:lang w:val="en-GB"/>
        </w:rPr>
      </w:pPr>
      <w:r>
        <w:rPr>
          <w:lang w:val="en-GB"/>
        </w:rPr>
        <w:t xml:space="preserve">Quản lý danh mục và thương hiệu </w:t>
      </w:r>
    </w:p>
    <w:p w14:paraId="5907A6D0">
      <w:pPr>
        <w:pStyle w:val="179"/>
        <w:numPr>
          <w:ilvl w:val="0"/>
          <w:numId w:val="21"/>
        </w:numPr>
        <w:tabs>
          <w:tab w:val="left" w:pos="3600"/>
        </w:tabs>
        <w:spacing w:line="240" w:lineRule="auto"/>
        <w:rPr>
          <w:lang w:val="en-GB"/>
        </w:rPr>
      </w:pPr>
      <w:r>
        <w:rPr>
          <w:lang w:val="en-GB"/>
        </w:rPr>
        <w:t xml:space="preserve">Quản lý đơn hàng </w:t>
      </w:r>
    </w:p>
    <w:p w14:paraId="159765B0">
      <w:pPr>
        <w:pStyle w:val="179"/>
        <w:numPr>
          <w:ilvl w:val="0"/>
          <w:numId w:val="21"/>
        </w:numPr>
        <w:tabs>
          <w:tab w:val="left" w:pos="3600"/>
        </w:tabs>
        <w:spacing w:line="240" w:lineRule="auto"/>
        <w:rPr>
          <w:lang w:val="en-GB"/>
        </w:rPr>
      </w:pPr>
      <w:r>
        <w:rPr>
          <w:lang w:val="en-GB"/>
        </w:rPr>
        <w:t xml:space="preserve">Cập nhật trạng thái đơn hàng </w:t>
      </w:r>
    </w:p>
    <w:p w14:paraId="6C24C888">
      <w:pPr>
        <w:pStyle w:val="179"/>
        <w:numPr>
          <w:ilvl w:val="0"/>
          <w:numId w:val="21"/>
        </w:numPr>
        <w:tabs>
          <w:tab w:val="left" w:pos="3600"/>
        </w:tabs>
        <w:spacing w:line="240" w:lineRule="auto"/>
        <w:rPr>
          <w:lang w:val="en-GB"/>
        </w:rPr>
      </w:pPr>
      <w:r>
        <w:rPr>
          <w:lang w:val="en-GB"/>
        </w:rPr>
        <w:t>Quản lý người dùng</w:t>
      </w:r>
    </w:p>
    <w:p w14:paraId="5A2E0111">
      <w:pPr>
        <w:pStyle w:val="179"/>
        <w:tabs>
          <w:tab w:val="left" w:pos="3600"/>
        </w:tabs>
        <w:spacing w:line="360" w:lineRule="auto"/>
      </w:pPr>
    </w:p>
    <w:p w14:paraId="31EBC62A">
      <w:pPr>
        <w:pStyle w:val="179"/>
        <w:spacing w:line="360" w:lineRule="auto"/>
      </w:pPr>
      <w:r>
        <w:rPr>
          <w:shd w:val="clear" w:color="auto" w:fill="auto"/>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234315</wp:posOffset>
                </wp:positionV>
                <wp:extent cx="5900420" cy="6136005"/>
                <wp:effectExtent l="0" t="0" r="5080" b="0"/>
                <wp:wrapNone/>
                <wp:docPr id="1767123224" name="Group 35"/>
                <wp:cNvGraphicFramePr/>
                <a:graphic xmlns:a="http://schemas.openxmlformats.org/drawingml/2006/main">
                  <a:graphicData uri="http://schemas.microsoft.com/office/word/2010/wordprocessingGroup">
                    <wpg:wgp>
                      <wpg:cNvGrpSpPr/>
                      <wpg:grpSpPr>
                        <a:xfrm>
                          <a:off x="0" y="0"/>
                          <a:ext cx="5900420" cy="6136005"/>
                          <a:chOff x="0" y="0"/>
                          <a:chExt cx="5900420" cy="6136005"/>
                        </a:xfrm>
                      </wpg:grpSpPr>
                      <wps:wsp>
                        <wps:cNvPr id="1363647994" name="Text Box 1"/>
                        <wps:cNvSpPr txBox="1"/>
                        <wps:spPr>
                          <a:xfrm>
                            <a:off x="1695450" y="5819775"/>
                            <a:ext cx="2509520" cy="316230"/>
                          </a:xfrm>
                          <a:prstGeom prst="rect">
                            <a:avLst/>
                          </a:prstGeom>
                          <a:solidFill>
                            <a:prstClr val="white"/>
                          </a:solidFill>
                          <a:ln>
                            <a:noFill/>
                          </a:ln>
                        </wps:spPr>
                        <wps:txbx>
                          <w:txbxContent>
                            <w:p w14:paraId="781C2E26">
                              <w:pPr>
                                <w:pStyle w:val="181"/>
                                <w:rPr>
                                  <w:rFonts w:cs="Times New Roman"/>
                                  <w:w w:val="99"/>
                                </w:rPr>
                              </w:pPr>
                              <w:bookmarkStart w:id="222" w:name="_Toc226644040"/>
                              <w:bookmarkStart w:id="223" w:name="_Toc227178557"/>
                              <w:r>
                                <w:t>Hình 10: Sơ đồ Use case Admin</w:t>
                              </w:r>
                              <w:bookmarkEnd w:id="222"/>
                              <w:bookmarkEnd w:id="223"/>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1382808856" name="Picture 1"/>
                          <pic:cNvPicPr>
                            <a:picLocks noChangeAspect="1"/>
                          </pic:cNvPicPr>
                        </pic:nvPicPr>
                        <pic:blipFill>
                          <a:blip r:embed="rId20"/>
                          <a:stretch>
                            <a:fillRect/>
                          </a:stretch>
                        </pic:blipFill>
                        <pic:spPr>
                          <a:xfrm>
                            <a:off x="0" y="0"/>
                            <a:ext cx="5900420" cy="5736590"/>
                          </a:xfrm>
                          <a:prstGeom prst="rect">
                            <a:avLst/>
                          </a:prstGeom>
                        </pic:spPr>
                      </pic:pic>
                    </wpg:wgp>
                  </a:graphicData>
                </a:graphic>
              </wp:anchor>
            </w:drawing>
          </mc:Choice>
          <mc:Fallback>
            <w:pict>
              <v:group id="Group 35" o:spid="_x0000_s1026" o:spt="203" style="position:absolute;left:0pt;margin-left:0pt;margin-top:18.45pt;height:483.15pt;width:464.6pt;z-index:251663360;mso-width-relative:page;mso-height-relative:page;" coordsize="5900420,6136005" o:gfxdata="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">
                <o:lock v:ext="edit" aspectratio="f"/>
                <v:shape id="Text Box 1" o:spid="_x0000_s1026" o:spt="202" type="#_x0000_t202" style="position:absolute;left:1695450;top:5819775;height:316230;width:2509520;" fillcolor="#FFFFFF" filled="t" stroked="f" coordsize="21600,21600" o:gfxdata="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gVDlwwAAAOMAAAAPAAAAAAAAAAEAIAAAACIAAABkcnMvZG93bnJldi54bWxQSwECFAAUAAAACACH&#10;TuJAMy8FnjsAAAA5AAAAEAAAAAAAAAABACAAAAASAQAAZHJzL3NoYXBleG1sLnhtbFBLBQYAAAAA&#10;BgAGAFsBAAC8AwAAAAA=&#10;">
                  <v:fill on="t" focussize="0,0"/>
                  <v:stroke on="f"/>
                  <v:imagedata o:title=""/>
                  <o:lock v:ext="edit" aspectratio="f"/>
                  <v:textbox inset="0mm,0mm,0mm,0mm" style="mso-fit-shape-to-text:t;">
                    <w:txbxContent>
                      <w:p w14:paraId="781C2E26">
                        <w:pPr>
                          <w:pStyle w:val="181"/>
                          <w:rPr>
                            <w:rFonts w:cs="Times New Roman"/>
                            <w:w w:val="99"/>
                          </w:rPr>
                        </w:pPr>
                        <w:bookmarkStart w:id="222" w:name="_Toc226644040"/>
                        <w:bookmarkStart w:id="223" w:name="_Toc227178557"/>
                        <w:r>
                          <w:t>Hình 10: Sơ đồ Use case Admin</w:t>
                        </w:r>
                        <w:bookmarkEnd w:id="222"/>
                        <w:bookmarkEnd w:id="223"/>
                      </w:p>
                    </w:txbxContent>
                  </v:textbox>
                </v:shape>
                <v:shape id="Picture 1" o:spid="_x0000_s1026" o:spt="75" type="#_x0000_t75" style="position:absolute;left:0;top:0;height:5736590;width:5900420;" filled="f" o:preferrelative="t" stroked="f" coordsize="21600,21600" o:gfxdata="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Ckur&#10;wAAAAOMAAAAPAAAAAAAAAAEAIAAAACIAAABkcnMvZG93bnJldi54bWxQSwECFAAUAAAACACHTuJA&#10;My8FnjsAAAA5AAAAEAAAAAAAAAABACAAAAAPAQAAZHJzL3NoYXBleG1sLnhtbFBLBQYAAAAABgAG&#10;AFsBAAC5AwAAAAA=&#10;">
                  <v:fill on="f" focussize="0,0"/>
                  <v:stroke on="f"/>
                  <v:imagedata r:id="rId20" o:title=""/>
                  <o:lock v:ext="edit" aspectratio="t"/>
                </v:shape>
              </v:group>
            </w:pict>
          </mc:Fallback>
        </mc:AlternateContent>
      </w:r>
    </w:p>
    <w:p w14:paraId="3D1DFCB2">
      <w:pPr>
        <w:pStyle w:val="183"/>
      </w:pPr>
      <w:r>
        <w:br w:type="page"/>
      </w:r>
    </w:p>
    <w:p w14:paraId="77B7ED25">
      <w:pPr>
        <w:pStyle w:val="177"/>
        <w:spacing w:line="240" w:lineRule="auto"/>
        <w:jc w:val="both"/>
        <w:outlineLvl w:val="1"/>
      </w:pPr>
      <w:bookmarkStart w:id="159" w:name="_Toc32586"/>
      <w:bookmarkStart w:id="160" w:name="_Toc26748"/>
      <w:r>
        <w:rPr>
          <w:rFonts w:hint="default"/>
          <w:lang w:val="vi-VN"/>
        </w:rPr>
        <w:t>2</w:t>
      </w:r>
      <w:r>
        <w:t>.5 Kiến trúc hệ thống</w:t>
      </w:r>
      <w:bookmarkEnd w:id="159"/>
      <w:bookmarkEnd w:id="160"/>
    </w:p>
    <w:p w14:paraId="148E3A14">
      <w:pPr>
        <w:pStyle w:val="179"/>
        <w:spacing w:line="240" w:lineRule="auto"/>
        <w:ind w:firstLine="0"/>
        <w:outlineLvl w:val="2"/>
        <w:rPr>
          <w:rFonts w:cs="Times New Roman"/>
          <w:b/>
          <w:bCs/>
          <w:color w:val="000000" w:themeColor="text1"/>
          <w14:textFill>
            <w14:solidFill>
              <w14:schemeClr w14:val="tx1"/>
            </w14:solidFill>
          </w14:textFill>
        </w:rPr>
      </w:pPr>
      <w:bookmarkStart w:id="161" w:name="_Toc226654907"/>
      <w:bookmarkStart w:id="162" w:name="_Toc226402302"/>
      <w:bookmarkStart w:id="163" w:name="_Toc29124"/>
      <w:bookmarkStart w:id="164" w:name="_Toc8273"/>
      <w:r>
        <w:rPr>
          <w:rFonts w:hint="default" w:cs="Times New Roman"/>
          <w:b/>
          <w:bCs/>
          <w:color w:val="000000" w:themeColor="text1"/>
          <w:lang w:val="vi-VN"/>
          <w14:textFill>
            <w14:solidFill>
              <w14:schemeClr w14:val="tx1"/>
            </w14:solidFill>
          </w14:textFill>
        </w:rPr>
        <w:t>2</w:t>
      </w:r>
      <w:r>
        <w:rPr>
          <w:rFonts w:cs="Times New Roman"/>
          <w:b/>
          <w:bCs/>
          <w:color w:val="000000" w:themeColor="text1"/>
          <w14:textFill>
            <w14:solidFill>
              <w14:schemeClr w14:val="tx1"/>
            </w14:solidFill>
          </w14:textFill>
        </w:rPr>
        <w:t xml:space="preserve">.5.1 </w:t>
      </w:r>
      <w:bookmarkEnd w:id="161"/>
      <w:bookmarkEnd w:id="162"/>
      <w:r>
        <w:rPr>
          <w:rFonts w:cs="Times New Roman"/>
          <w:b/>
          <w:bCs/>
          <w:color w:val="000000" w:themeColor="text1"/>
          <w14:textFill>
            <w14:solidFill>
              <w14:schemeClr w14:val="tx1"/>
            </w14:solidFill>
          </w14:textFill>
        </w:rPr>
        <w:t>Nền tảng ASP.NET Core MVC</w:t>
      </w:r>
      <w:bookmarkEnd w:id="163"/>
      <w:bookmarkEnd w:id="164"/>
    </w:p>
    <w:p w14:paraId="1B1DD986">
      <w:pPr>
        <w:pStyle w:val="179"/>
        <w:spacing w:line="240" w:lineRule="auto"/>
        <w:rPr>
          <w:lang w:val="en-GB"/>
        </w:rPr>
      </w:pPr>
      <w:r>
        <w:rPr>
          <w:lang w:val="en-GB"/>
        </w:rPr>
        <w:t xml:space="preserve">Hệ thống được xây dựng dựa trên mô hình </w:t>
      </w:r>
      <w:r>
        <w:rPr>
          <w:b/>
          <w:bCs/>
          <w:lang w:val="en-GB"/>
        </w:rPr>
        <w:t>ASP.NET Core MVC (Model – View – Controller)</w:t>
      </w:r>
      <w:r>
        <w:rPr>
          <w:lang w:val="en-GB"/>
        </w:rPr>
        <w:t>, cho phép tách biệt rõ ràng giữa phần xử lý dữ liệu, giao diện hiển thị và điều khiển luồng xử lý. Nhờ đó, ứng dụng dễ dàng mở rộng, bảo trì và nâng cấp trong quá trình phát triển.</w:t>
      </w:r>
    </w:p>
    <w:p w14:paraId="632EBAC0">
      <w:pPr>
        <w:pStyle w:val="179"/>
        <w:spacing w:line="240" w:lineRule="auto"/>
        <w:rPr>
          <w:b/>
          <w:bCs/>
          <w:lang w:val="en-GB"/>
        </w:rPr>
      </w:pPr>
      <w:r>
        <w:rPr>
          <w:b/>
          <w:bCs/>
          <w:lang w:val="en-GB"/>
        </w:rPr>
        <w:t>Các công cụ sử dụng trong quá trình phát triển hệ thống</w:t>
      </w:r>
    </w:p>
    <w:p w14:paraId="12BF461F">
      <w:pPr>
        <w:pStyle w:val="179"/>
        <w:spacing w:line="240" w:lineRule="auto"/>
        <w:rPr>
          <w:lang w:val="en-GB"/>
        </w:rPr>
      </w:pPr>
      <w:r>
        <w:rPr>
          <w:lang w:val="en-GB"/>
        </w:rPr>
        <w:t>Để triển khai hệ thống, một số công cụ chính được sử dụng bao gồm:</w:t>
      </w:r>
    </w:p>
    <w:p w14:paraId="4EF1DC17">
      <w:pPr>
        <w:pStyle w:val="179"/>
        <w:numPr>
          <w:ilvl w:val="0"/>
          <w:numId w:val="22"/>
        </w:numPr>
        <w:spacing w:line="240" w:lineRule="auto"/>
        <w:jc w:val="left"/>
        <w:rPr>
          <w:lang w:val="en-GB"/>
        </w:rPr>
      </w:pPr>
      <w:r>
        <w:rPr>
          <w:b/>
          <w:bCs/>
          <w:lang w:val="en-GB"/>
        </w:rPr>
        <w:t>Visual Studio 2022</w:t>
      </w:r>
      <w:r>
        <w:rPr>
          <w:lang w:val="en-GB"/>
        </w:rPr>
        <w:t>:</w:t>
      </w:r>
      <w:r>
        <w:rPr>
          <w:lang w:val="en-GB"/>
        </w:rPr>
        <w:br w:type="textWrapping"/>
      </w:r>
      <w:r>
        <w:rPr>
          <w:lang w:val="en-GB"/>
        </w:rPr>
        <w:t xml:space="preserve">Là môi trường phát triển tích hợp (IDE) do Microsoft cung cấp, hỗ trợ mạnh mẽ trong việc xây dựng ứng dụng web với ASP.NET Core. Công cụ này cung cấp đầy đủ tính năng như quản lý project, debug, thiết kế giao diện và tích hợp thư viện. </w:t>
      </w:r>
    </w:p>
    <w:p w14:paraId="2F954D7A">
      <w:pPr>
        <w:pStyle w:val="179"/>
        <w:numPr>
          <w:ilvl w:val="0"/>
          <w:numId w:val="22"/>
        </w:numPr>
        <w:spacing w:line="240" w:lineRule="auto"/>
        <w:jc w:val="left"/>
        <w:rPr>
          <w:lang w:val="en-GB"/>
        </w:rPr>
      </w:pPr>
      <w:r>
        <w:rPr>
          <w:b/>
          <w:bCs/>
          <w:lang w:val="en-GB"/>
        </w:rPr>
        <w:t>SQL Server</w:t>
      </w:r>
      <w:r>
        <w:rPr>
          <w:lang w:val="en-GB"/>
        </w:rPr>
        <w:t>:</w:t>
      </w:r>
      <w:r>
        <w:rPr>
          <w:lang w:val="en-GB"/>
        </w:rPr>
        <w:br w:type="textWrapping"/>
      </w:r>
      <w:r>
        <w:rPr>
          <w:lang w:val="en-GB"/>
        </w:rPr>
        <w:t xml:space="preserve">Được sử dụng làm hệ quản trị cơ sở dữ liệu chính, đảm nhiệm việc lưu trữ, cập nhật và truy xuất dữ liệu của toàn bộ hệ thống. </w:t>
      </w:r>
    </w:p>
    <w:p w14:paraId="0DCA031C">
      <w:pPr>
        <w:pStyle w:val="179"/>
        <w:numPr>
          <w:ilvl w:val="0"/>
          <w:numId w:val="22"/>
        </w:numPr>
        <w:spacing w:line="240" w:lineRule="auto"/>
        <w:jc w:val="left"/>
        <w:rPr>
          <w:lang w:val="en-GB"/>
        </w:rPr>
      </w:pPr>
      <w:r>
        <w:rPr>
          <w:b/>
          <w:bCs/>
          <w:lang w:val="en-GB"/>
        </w:rPr>
        <w:t>SQL Server Management Studio (SSMS)</w:t>
      </w:r>
      <w:r>
        <w:rPr>
          <w:lang w:val="en-GB"/>
        </w:rPr>
        <w:t>:</w:t>
      </w:r>
      <w:r>
        <w:rPr>
          <w:lang w:val="en-GB"/>
        </w:rPr>
        <w:br w:type="textWrapping"/>
      </w:r>
      <w:r>
        <w:rPr>
          <w:lang w:val="en-GB"/>
        </w:rPr>
        <w:t>Là công cụ hỗ trợ quản lý cơ sở dữ liệu thông qua giao diện trực quan, giúp người dùng dễ dàng thao tác với database như tạo bảng, chỉnh sửa dữ liệu, thực thi truy vấn SQL và quản trị hệ thống.</w:t>
      </w:r>
    </w:p>
    <w:p w14:paraId="6DD34FDB">
      <w:pPr>
        <w:pStyle w:val="179"/>
        <w:spacing w:line="360" w:lineRule="auto"/>
        <w:ind w:firstLine="0"/>
      </w:pPr>
    </w:p>
    <w:p w14:paraId="375CFE4B">
      <w:pPr>
        <w:spacing w:line="360" w:lineRule="auto"/>
        <w:jc w:val="both"/>
        <w:rPr>
          <w:rFonts w:cs="Times New Roman" w:eastAsiaTheme="majorEastAsia"/>
          <w:b/>
          <w:bCs/>
          <w:color w:val="000000"/>
          <w:spacing w:val="-2"/>
          <w:szCs w:val="26"/>
        </w:rPr>
      </w:pPr>
      <w:bookmarkStart w:id="165" w:name="_Toc226402303"/>
      <w:r>
        <w:rPr>
          <w:rFonts w:cs="Times New Roman" w:eastAsiaTheme="majorEastAsia"/>
          <w:b/>
          <w:bCs/>
          <w:color w:val="000000"/>
          <w:spacing w:val="-2"/>
          <w:szCs w:val="26"/>
        </w:rPr>
        <w:br w:type="page"/>
      </w:r>
    </w:p>
    <w:p w14:paraId="5EAB7DCB">
      <w:pPr>
        <w:spacing w:line="240" w:lineRule="auto"/>
        <w:jc w:val="both"/>
        <w:rPr>
          <w:rFonts w:cs="Times New Roman" w:eastAsiaTheme="majorEastAsia"/>
          <w:b/>
          <w:bCs/>
          <w:color w:val="000000"/>
          <w:spacing w:val="-2"/>
          <w:szCs w:val="26"/>
        </w:rPr>
      </w:pPr>
      <w:r>
        <w:rPr>
          <w:rFonts w:hint="default" w:cs="Times New Roman" w:eastAsiaTheme="majorEastAsia"/>
          <w:b/>
          <w:bCs/>
          <w:color w:val="000000"/>
          <w:spacing w:val="-2"/>
          <w:szCs w:val="26"/>
          <w:lang w:val="vi-VN"/>
        </w:rPr>
        <w:t>2</w:t>
      </w:r>
      <w:r>
        <w:rPr>
          <w:rFonts w:cs="Times New Roman" w:eastAsiaTheme="majorEastAsia"/>
          <w:b/>
          <w:bCs/>
          <w:color w:val="000000"/>
          <w:spacing w:val="-2"/>
          <w:szCs w:val="26"/>
        </w:rPr>
        <w:t xml:space="preserve">.5.1.1 </w:t>
      </w:r>
      <w:bookmarkEnd w:id="165"/>
      <w:r>
        <w:rPr>
          <w:rFonts w:cs="Times New Roman" w:eastAsiaTheme="majorEastAsia"/>
          <w:b/>
          <w:bCs/>
          <w:color w:val="000000"/>
          <w:spacing w:val="-2"/>
          <w:szCs w:val="26"/>
        </w:rPr>
        <w:t>Khởi tạo dự án ASP.NET Core MVC</w:t>
      </w:r>
    </w:p>
    <w:p w14:paraId="4CE9F24E">
      <w:pPr>
        <w:pStyle w:val="179"/>
        <w:spacing w:line="240" w:lineRule="auto"/>
      </w:pPr>
      <w:r>
        <w:rPr>
          <w:shd w:val="clear" w:color="auto" w:fill="auto"/>
        </w:rPr>
        <mc:AlternateContent>
          <mc:Choice Requires="wpg">
            <w:drawing>
              <wp:anchor distT="0" distB="0" distL="114300" distR="114300" simplePos="0" relativeHeight="251664384" behindDoc="0" locked="0" layoutInCell="1" allowOverlap="1">
                <wp:simplePos x="0" y="0"/>
                <wp:positionH relativeFrom="column">
                  <wp:posOffset>-3810</wp:posOffset>
                </wp:positionH>
                <wp:positionV relativeFrom="paragraph">
                  <wp:posOffset>1101090</wp:posOffset>
                </wp:positionV>
                <wp:extent cx="5900420" cy="3774440"/>
                <wp:effectExtent l="0" t="0" r="5080" b="0"/>
                <wp:wrapTopAndBottom/>
                <wp:docPr id="26289924" name="Group 36"/>
                <wp:cNvGraphicFramePr/>
                <a:graphic xmlns:a="http://schemas.openxmlformats.org/drawingml/2006/main">
                  <a:graphicData uri="http://schemas.microsoft.com/office/word/2010/wordprocessingGroup">
                    <wpg:wgp>
                      <wpg:cNvGrpSpPr/>
                      <wpg:grpSpPr>
                        <a:xfrm>
                          <a:off x="0" y="0"/>
                          <a:ext cx="5900420" cy="3774438"/>
                          <a:chOff x="0" y="0"/>
                          <a:chExt cx="5900420" cy="3774438"/>
                        </a:xfrm>
                      </wpg:grpSpPr>
                      <wps:wsp>
                        <wps:cNvPr id="1730886774" name="Text Box 1"/>
                        <wps:cNvSpPr txBox="1"/>
                        <wps:spPr>
                          <a:xfrm>
                            <a:off x="771525" y="3457575"/>
                            <a:ext cx="4355571" cy="316863"/>
                          </a:xfrm>
                          <a:prstGeom prst="rect">
                            <a:avLst/>
                          </a:prstGeom>
                          <a:solidFill>
                            <a:prstClr val="white"/>
                          </a:solidFill>
                          <a:ln>
                            <a:noFill/>
                          </a:ln>
                        </wps:spPr>
                        <wps:txbx>
                          <w:txbxContent>
                            <w:p w14:paraId="4C649AF7">
                              <w:pPr>
                                <w:pStyle w:val="181"/>
                              </w:pPr>
                              <w:bookmarkStart w:id="224" w:name="_Toc226644033"/>
                              <w:bookmarkStart w:id="225" w:name="_Toc227178558"/>
                              <w:bookmarkStart w:id="226" w:name="_Toc215031348"/>
                              <w:r>
                                <w:t>Hình 11: Tạo Project mới trên Visual Studio</w:t>
                              </w:r>
                              <w:bookmarkEnd w:id="224"/>
                              <w:bookmarkEnd w:id="225"/>
                              <w:bookmarkEnd w:id="226"/>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1565828076" name="Picture 1"/>
                          <pic:cNvPicPr>
                            <a:picLocks noChangeAspect="1"/>
                          </pic:cNvPicPr>
                        </pic:nvPicPr>
                        <pic:blipFill>
                          <a:blip r:embed="rId21"/>
                          <a:stretch>
                            <a:fillRect/>
                          </a:stretch>
                        </pic:blipFill>
                        <pic:spPr>
                          <a:xfrm>
                            <a:off x="0" y="0"/>
                            <a:ext cx="5900420" cy="3317875"/>
                          </a:xfrm>
                          <a:prstGeom prst="rect">
                            <a:avLst/>
                          </a:prstGeom>
                        </pic:spPr>
                      </pic:pic>
                    </wpg:wgp>
                  </a:graphicData>
                </a:graphic>
              </wp:anchor>
            </w:drawing>
          </mc:Choice>
          <mc:Fallback>
            <w:pict>
              <v:group id="Group 36" o:spid="_x0000_s1026" o:spt="203" style="position:absolute;left:0pt;margin-left:-0.3pt;margin-top:86.7pt;height:297.2pt;width:464.6pt;mso-wrap-distance-bottom:0pt;mso-wrap-distance-top:0pt;z-index:251664384;mso-width-relative:page;mso-height-relative:page;" coordsize="5900420,3774438" o:gfxdata="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OCvwAAAAAAAAAzIPgL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OCvwAAAAAAAAAzIPgL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OCvwAAAAAAAAAzIPgL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OCvwAAAAAAAAAzIPgL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OCvwAAAAAAAAAzIPgL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OCvwAAAAAAAAAzIPgL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OCvwAAAAAAAAAzIPgL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OCvwAAAAAAAAAzIPgL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OCvwAAAAAAAAAzIPgL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OCvwAAAAAAAAAzIPgL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OCvwAAAAAAAAAzIPgL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OCvwAAAAAAAAAzIPgL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OCvwAAAAAAAAAzIPgL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qiYOvrYAAAAhAQAAGQAAAGRycy9fcmVscy9l&#10;Mm9Eb2MueG1sLnJlbHOFj0FqwzAQRfeF3EHMPpadRSjFsjeh4G1IDjBIY1nEGglJLfXtI8gmgUCX&#10;8z//PaYf//wqfillF1hB17QgiHUwjq2C6+V7/wkiF2SDa2BSsFGGcdh99GdasdRRXlzMolI4K1hK&#10;iV9SZr2Qx9yESFybOSSPpZ7Jyoj6hpbkoW2PMj0zYHhhiskoSJPpQFy2WM3/s8M8O02noH88cXmj&#10;kM5XdwVislQUeDIOH2HXRLYgh16+PDbc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">
                <o:lock v:ext="edit" aspectratio="f"/>
                <v:shape id="Text Box 1" o:spid="_x0000_s1026" o:spt="202" type="#_x0000_t202" style="position:absolute;left:771525;top:3457575;height:316863;width:4355571;" fillcolor="#FFFFFF" filled="t" stroked="f" coordsize="21600,21600" o:gfxdata="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kzERwwAAAOMAAAAPAAAAAAAAAAEAIAAAACIAAABkcnMvZG93bnJldi54bWxQSwECFAAUAAAACACH&#10;TuJAMy8FnjsAAAA5AAAAEAAAAAAAAAABACAAAAASAQAAZHJzL3NoYXBleG1sLnhtbFBLBQYAAAAA&#10;BgAGAFsBAAC8AwAAAAA=&#10;">
                  <v:fill on="t" focussize="0,0"/>
                  <v:stroke on="f"/>
                  <v:imagedata o:title=""/>
                  <o:lock v:ext="edit" aspectratio="f"/>
                  <v:textbox inset="0mm,0mm,0mm,0mm" style="mso-fit-shape-to-text:t;">
                    <w:txbxContent>
                      <w:p w14:paraId="4C649AF7">
                        <w:pPr>
                          <w:pStyle w:val="181"/>
                        </w:pPr>
                        <w:bookmarkStart w:id="224" w:name="_Toc226644033"/>
                        <w:bookmarkStart w:id="225" w:name="_Toc227178558"/>
                        <w:bookmarkStart w:id="226" w:name="_Toc215031348"/>
                        <w:r>
                          <w:t>Hình 11: Tạo Project mới trên Visual Studio</w:t>
                        </w:r>
                        <w:bookmarkEnd w:id="224"/>
                        <w:bookmarkEnd w:id="225"/>
                        <w:bookmarkEnd w:id="226"/>
                      </w:p>
                    </w:txbxContent>
                  </v:textbox>
                </v:shape>
                <v:shape id="Picture 1" o:spid="_x0000_s1026" o:spt="75" type="#_x0000_t75" style="position:absolute;left:0;top:0;height:3317875;width:5900420;" filled="f" o:preferrelative="t" stroked="f" coordsize="21600,21600" o:gfxdata="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42h&#10;EsEAAADjAAAADwAAAAAAAAABACAAAAAiAAAAZHJzL2Rvd25yZXYueG1sUEsBAhQAFAAAAAgAh07i&#10;QDMvBZ47AAAAOQAAABAAAAAAAAAAAQAgAAAAEAEAAGRycy9zaGFwZXhtbC54bWxQSwUGAAAAAAYA&#10;BgBbAQAAugMAAAAA&#10;">
                  <v:fill on="f" focussize="0,0"/>
                  <v:stroke on="f"/>
                  <v:imagedata r:id="rId21" o:title=""/>
                  <o:lock v:ext="edit" aspectratio="t"/>
                </v:shape>
                <w10:wrap type="topAndBottom"/>
              </v:group>
            </w:pict>
          </mc:Fallback>
        </mc:AlternateContent>
      </w:r>
      <w:r>
        <w:t xml:space="preserve">Bước 1: Mở phần mềm Visual Studio 2022 và chọn chức năng </w:t>
      </w:r>
      <w:r>
        <w:rPr>
          <w:b/>
          <w:bCs/>
        </w:rPr>
        <w:t>Create a new project</w:t>
      </w:r>
      <w:r>
        <w:t>.</w:t>
      </w:r>
      <w:r>
        <w:br w:type="page"/>
      </w:r>
    </w:p>
    <w:p w14:paraId="67339B99">
      <w:pPr>
        <w:pStyle w:val="179"/>
        <w:spacing w:line="240" w:lineRule="auto"/>
      </w:pPr>
      <w:r>
        <w:rPr>
          <w:shd w:val="clear" w:color="auto" w:fill="auto"/>
        </w:rPr>
        <mc:AlternateContent>
          <mc:Choice Requires="wpg">
            <w:drawing>
              <wp:anchor distT="0" distB="0" distL="114300" distR="114300" simplePos="0" relativeHeight="251665408" behindDoc="0" locked="0" layoutInCell="1" allowOverlap="1">
                <wp:simplePos x="0" y="0"/>
                <wp:positionH relativeFrom="margin">
                  <wp:posOffset>-5080</wp:posOffset>
                </wp:positionH>
                <wp:positionV relativeFrom="paragraph">
                  <wp:posOffset>300990</wp:posOffset>
                </wp:positionV>
                <wp:extent cx="5900420" cy="3619500"/>
                <wp:effectExtent l="0" t="0" r="5080" b="0"/>
                <wp:wrapTopAndBottom/>
                <wp:docPr id="1316285307" name="Group 37"/>
                <wp:cNvGraphicFramePr/>
                <a:graphic xmlns:a="http://schemas.openxmlformats.org/drawingml/2006/main">
                  <a:graphicData uri="http://schemas.microsoft.com/office/word/2010/wordprocessingGroup">
                    <wpg:wgp>
                      <wpg:cNvGrpSpPr/>
                      <wpg:grpSpPr>
                        <a:xfrm>
                          <a:off x="0" y="0"/>
                          <a:ext cx="5900420" cy="3619500"/>
                          <a:chOff x="0" y="0"/>
                          <a:chExt cx="5900420" cy="3619500"/>
                        </a:xfrm>
                      </wpg:grpSpPr>
                      <wps:wsp>
                        <wps:cNvPr id="775702101" name="Text Box 1"/>
                        <wps:cNvSpPr txBox="1"/>
                        <wps:spPr>
                          <a:xfrm>
                            <a:off x="495300" y="3380829"/>
                            <a:ext cx="5132705" cy="238671"/>
                          </a:xfrm>
                          <a:prstGeom prst="rect">
                            <a:avLst/>
                          </a:prstGeom>
                          <a:solidFill>
                            <a:prstClr val="white"/>
                          </a:solidFill>
                          <a:ln>
                            <a:noFill/>
                          </a:ln>
                        </wps:spPr>
                        <wps:txbx>
                          <w:txbxContent>
                            <w:p w14:paraId="09BCE5B7">
                              <w:pPr>
                                <w:pStyle w:val="181"/>
                              </w:pPr>
                              <w:bookmarkStart w:id="227" w:name="_Toc227178559"/>
                              <w:bookmarkStart w:id="228" w:name="_Toc226644034"/>
                              <w:bookmarkStart w:id="229" w:name="_Toc215031349"/>
                              <w:r>
                                <w:t>Hình 12: Chọn ASP.NET Core Web App (Model-View-Controller)</w:t>
                              </w:r>
                              <w:bookmarkEnd w:id="227"/>
                              <w:bookmarkEnd w:id="228"/>
                              <w:bookmarkEnd w:id="229"/>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1843085181" name="Picture 1"/>
                          <pic:cNvPicPr>
                            <a:picLocks noChangeAspect="1"/>
                          </pic:cNvPicPr>
                        </pic:nvPicPr>
                        <pic:blipFill>
                          <a:blip r:embed="rId22"/>
                          <a:stretch>
                            <a:fillRect/>
                          </a:stretch>
                        </pic:blipFill>
                        <pic:spPr>
                          <a:xfrm>
                            <a:off x="0" y="0"/>
                            <a:ext cx="5900420" cy="3317875"/>
                          </a:xfrm>
                          <a:prstGeom prst="rect">
                            <a:avLst/>
                          </a:prstGeom>
                        </pic:spPr>
                      </pic:pic>
                    </wpg:wgp>
                  </a:graphicData>
                </a:graphic>
              </wp:anchor>
            </w:drawing>
          </mc:Choice>
          <mc:Fallback>
            <w:pict>
              <v:group id="Group 37" o:spid="_x0000_s1026" o:spt="203" style="position:absolute;left:0pt;margin-left:-0.4pt;margin-top:23.7pt;height:285pt;width:464.6pt;mso-position-horizontal-relative:margin;mso-wrap-distance-bottom:0pt;mso-wrap-distance-top:0pt;z-index:251665408;mso-width-relative:page;mso-height-relative:page;" coordsize="5900420,3619500" o:gfxdata="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">
                <o:lock v:ext="edit" aspectratio="f"/>
                <v:shape id="Text Box 1" o:spid="_x0000_s1026" o:spt="202" type="#_x0000_t202" style="position:absolute;left:495300;top:3380829;height:238671;width:5132705;" fillcolor="#FFFFFF" filled="t" stroked="f" coordsize="21600,21600" o:gfxdata="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GJsrMQAAADi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14:paraId="09BCE5B7">
                        <w:pPr>
                          <w:pStyle w:val="181"/>
                        </w:pPr>
                        <w:bookmarkStart w:id="227" w:name="_Toc227178559"/>
                        <w:bookmarkStart w:id="228" w:name="_Toc226644034"/>
                        <w:bookmarkStart w:id="229" w:name="_Toc215031349"/>
                        <w:r>
                          <w:t>Hình 12: Chọn ASP.NET Core Web App (Model-View-Controller)</w:t>
                        </w:r>
                        <w:bookmarkEnd w:id="227"/>
                        <w:bookmarkEnd w:id="228"/>
                        <w:bookmarkEnd w:id="229"/>
                      </w:p>
                    </w:txbxContent>
                  </v:textbox>
                </v:shape>
                <v:shape id="Picture 1" o:spid="_x0000_s1026" o:spt="75" type="#_x0000_t75" style="position:absolute;left:0;top:0;height:3317875;width:5900420;" filled="f" o:preferrelative="t" stroked="f" coordsize="21600,21600" o:gfxdata="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2Jm9&#10;wAAAAOMAAAAPAAAAAAAAAAEAIAAAACIAAABkcnMvZG93bnJldi54bWxQSwECFAAUAAAACACHTuJA&#10;My8FnjsAAAA5AAAAEAAAAAAAAAABACAAAAAPAQAAZHJzL3NoYXBleG1sLnhtbFBLBQYAAAAABgAG&#10;AFsBAAC5AwAAAAA=&#10;">
                  <v:fill on="f" focussize="0,0"/>
                  <v:stroke on="f"/>
                  <v:imagedata r:id="rId22" o:title=""/>
                  <o:lock v:ext="edit" aspectratio="t"/>
                </v:shape>
                <w10:wrap type="topAndBottom"/>
              </v:group>
            </w:pict>
          </mc:Fallback>
        </mc:AlternateContent>
      </w:r>
      <w:r>
        <w:t xml:space="preserve">Bước 2: Lựa chọn template </w:t>
      </w:r>
      <w:r>
        <w:rPr>
          <w:b/>
          <w:bCs/>
        </w:rPr>
        <w:t>ASP.NET Core Web App (Model-View-Controller)</w:t>
      </w:r>
      <w:r>
        <w:t xml:space="preserve"> để tạo dự án theo mô hình MVC.</w:t>
      </w:r>
    </w:p>
    <w:p w14:paraId="063EF489">
      <w:pPr>
        <w:pStyle w:val="179"/>
        <w:spacing w:line="240" w:lineRule="auto"/>
        <w:ind w:firstLine="0"/>
      </w:pPr>
      <w:r>
        <w:rPr>
          <w:shd w:val="clear" w:color="auto" w:fill="auto"/>
        </w:rPr>
        <mc:AlternateContent>
          <mc:Choice Requires="wpg">
            <w:drawing>
              <wp:anchor distT="0" distB="0" distL="114300" distR="114300" simplePos="0" relativeHeight="251666432" behindDoc="0" locked="0" layoutInCell="1" allowOverlap="1">
                <wp:simplePos x="0" y="0"/>
                <wp:positionH relativeFrom="column">
                  <wp:posOffset>-3810</wp:posOffset>
                </wp:positionH>
                <wp:positionV relativeFrom="paragraph">
                  <wp:posOffset>671195</wp:posOffset>
                </wp:positionV>
                <wp:extent cx="5900420" cy="3581400"/>
                <wp:effectExtent l="0" t="0" r="5080" b="0"/>
                <wp:wrapTopAndBottom/>
                <wp:docPr id="1195120077" name="Group 38"/>
                <wp:cNvGraphicFramePr/>
                <a:graphic xmlns:a="http://schemas.openxmlformats.org/drawingml/2006/main">
                  <a:graphicData uri="http://schemas.microsoft.com/office/word/2010/wordprocessingGroup">
                    <wpg:wgp>
                      <wpg:cNvGrpSpPr/>
                      <wpg:grpSpPr>
                        <a:xfrm>
                          <a:off x="0" y="0"/>
                          <a:ext cx="5900420" cy="3581400"/>
                          <a:chOff x="0" y="0"/>
                          <a:chExt cx="5900420" cy="3581400"/>
                        </a:xfrm>
                      </wpg:grpSpPr>
                      <wps:wsp>
                        <wps:cNvPr id="157819058" name="Text Box 1"/>
                        <wps:cNvSpPr txBox="1"/>
                        <wps:spPr>
                          <a:xfrm>
                            <a:off x="1228725" y="3343275"/>
                            <a:ext cx="3168015" cy="238125"/>
                          </a:xfrm>
                          <a:prstGeom prst="rect">
                            <a:avLst/>
                          </a:prstGeom>
                          <a:solidFill>
                            <a:prstClr val="white"/>
                          </a:solidFill>
                          <a:ln>
                            <a:noFill/>
                          </a:ln>
                        </wps:spPr>
                        <wps:txbx>
                          <w:txbxContent>
                            <w:p w14:paraId="50ED8A4F">
                              <w:pPr>
                                <w:pStyle w:val="181"/>
                              </w:pPr>
                              <w:bookmarkStart w:id="230" w:name="_Toc227178560"/>
                              <w:r>
                                <w:t>Hình 13: Đặt tên cho Project và đường dẫn lưu</w:t>
                              </w:r>
                              <w:bookmarkEnd w:id="230"/>
                            </w:p>
                            <w:p w14:paraId="096C572C">
                              <w:pPr>
                                <w:pStyle w:val="181"/>
                              </w:pPr>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326200871" name="Picture 1"/>
                          <pic:cNvPicPr>
                            <a:picLocks noChangeAspect="1"/>
                          </pic:cNvPicPr>
                        </pic:nvPicPr>
                        <pic:blipFill>
                          <a:blip r:embed="rId23"/>
                          <a:stretch>
                            <a:fillRect/>
                          </a:stretch>
                        </pic:blipFill>
                        <pic:spPr>
                          <a:xfrm>
                            <a:off x="0" y="0"/>
                            <a:ext cx="5900420" cy="3317875"/>
                          </a:xfrm>
                          <a:prstGeom prst="rect">
                            <a:avLst/>
                          </a:prstGeom>
                        </pic:spPr>
                      </pic:pic>
                    </wpg:wgp>
                  </a:graphicData>
                </a:graphic>
              </wp:anchor>
            </w:drawing>
          </mc:Choice>
          <mc:Fallback>
            <w:pict>
              <v:group id="Group 38" o:spid="_x0000_s1026" o:spt="203" style="position:absolute;left:0pt;margin-left:-0.3pt;margin-top:52.85pt;height:282pt;width:464.6pt;mso-wrap-distance-bottom:0pt;mso-wrap-distance-top:0pt;z-index:251666432;mso-width-relative:page;mso-height-relative:page;" coordsize="5900420,3581400" o:gfxdata="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">
                <o:lock v:ext="edit" aspectratio="f"/>
                <v:shape id="Text Box 1" o:spid="_x0000_s1026" o:spt="202" type="#_x0000_t202" style="position:absolute;left:1228725;top:3343275;height:238125;width:3168015;" fillcolor="#FFFFFF" filled="t" stroked="f" coordsize="21600,21600" o:gfxdata="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rjy&#10;wAAAAOIAAAAPAAAAAAAAAAEAIAAAACIAAABkcnMvZG93bnJldi54bWxQSwECFAAUAAAACACHTuJA&#10;My8FnjsAAAA5AAAAEAAAAAAAAAABACAAAAAPAQAAZHJzL3NoYXBleG1sLnhtbFBLBQYAAAAABgAG&#10;AFsBAAC5AwAAAAA=&#10;">
                  <v:fill on="t" focussize="0,0"/>
                  <v:stroke on="f"/>
                  <v:imagedata o:title=""/>
                  <o:lock v:ext="edit" aspectratio="f"/>
                  <v:textbox inset="0mm,0mm,0mm,0mm">
                    <w:txbxContent>
                      <w:p w14:paraId="50ED8A4F">
                        <w:pPr>
                          <w:pStyle w:val="181"/>
                        </w:pPr>
                        <w:bookmarkStart w:id="230" w:name="_Toc227178560"/>
                        <w:r>
                          <w:t>Hình 13: Đặt tên cho Project và đường dẫn lưu</w:t>
                        </w:r>
                        <w:bookmarkEnd w:id="230"/>
                      </w:p>
                      <w:p w14:paraId="096C572C">
                        <w:pPr>
                          <w:pStyle w:val="181"/>
                        </w:pPr>
                      </w:p>
                    </w:txbxContent>
                  </v:textbox>
                </v:shape>
                <v:shape id="Picture 1" o:spid="_x0000_s1026" o:spt="75" type="#_x0000_t75" style="position:absolute;left:0;top:0;height:3317875;width:5900420;" filled="f" o:preferrelative="t" stroked="f" coordsize="21600,21600" o:gfxdata="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6&#10;ys3CAAAA4gAAAA8AAAAAAAAAAQAgAAAAIgAAAGRycy9kb3ducmV2LnhtbFBLAQIUABQAAAAIAIdO&#10;4kAzLwWeOwAAADkAAAAQAAAAAAAAAAEAIAAAABEBAABkcnMvc2hhcGV4bWwueG1sUEsFBgAAAAAG&#10;AAYAWwEAALsDAAAAAA==&#10;">
                  <v:fill on="f" focussize="0,0"/>
                  <v:stroke on="f"/>
                  <v:imagedata r:id="rId23" o:title=""/>
                  <o:lock v:ext="edit" aspectratio="t"/>
                </v:shape>
                <w10:wrap type="topAndBottom"/>
              </v:group>
            </w:pict>
          </mc:Fallback>
        </mc:AlternateContent>
      </w:r>
      <w:r>
        <w:t xml:space="preserve">Bước 3: Tiến hành đặt tên project, chọn vị trí lưu trữ trên máy tính, sau đó nhấn </w:t>
      </w:r>
      <w:r>
        <w:rPr>
          <w:b/>
          <w:bCs/>
        </w:rPr>
        <w:t>Next</w:t>
      </w:r>
      <w:r>
        <w:t xml:space="preserve"> để tiếp tục.</w:t>
      </w:r>
    </w:p>
    <w:p w14:paraId="3837D402">
      <w:pPr>
        <w:pStyle w:val="179"/>
        <w:spacing w:line="360" w:lineRule="auto"/>
      </w:pPr>
      <w:r>
        <w:rPr>
          <w:shd w:val="clear" w:color="auto" w:fill="auto"/>
        </w:rPr>
        <mc:AlternateContent>
          <mc:Choice Requires="wpg">
            <w:drawing>
              <wp:anchor distT="0" distB="0" distL="114300" distR="114300" simplePos="0" relativeHeight="251667456" behindDoc="0" locked="0" layoutInCell="1" allowOverlap="1">
                <wp:simplePos x="0" y="0"/>
                <wp:positionH relativeFrom="column">
                  <wp:posOffset>-3810</wp:posOffset>
                </wp:positionH>
                <wp:positionV relativeFrom="paragraph">
                  <wp:posOffset>588645</wp:posOffset>
                </wp:positionV>
                <wp:extent cx="5971540" cy="3736340"/>
                <wp:effectExtent l="0" t="0" r="0" b="0"/>
                <wp:wrapTopAndBottom/>
                <wp:docPr id="705333092" name="Group 39"/>
                <wp:cNvGraphicFramePr/>
                <a:graphic xmlns:a="http://schemas.openxmlformats.org/drawingml/2006/main">
                  <a:graphicData uri="http://schemas.microsoft.com/office/word/2010/wordprocessingGroup">
                    <wpg:wgp>
                      <wpg:cNvGrpSpPr/>
                      <wpg:grpSpPr>
                        <a:xfrm>
                          <a:off x="0" y="0"/>
                          <a:ext cx="5971540" cy="3736244"/>
                          <a:chOff x="0" y="0"/>
                          <a:chExt cx="5971540" cy="3736244"/>
                        </a:xfrm>
                      </wpg:grpSpPr>
                      <wps:wsp>
                        <wps:cNvPr id="2101997068" name="Text Box 1"/>
                        <wps:cNvSpPr txBox="1"/>
                        <wps:spPr>
                          <a:xfrm>
                            <a:off x="0" y="3419475"/>
                            <a:ext cx="5971540" cy="316769"/>
                          </a:xfrm>
                          <a:prstGeom prst="rect">
                            <a:avLst/>
                          </a:prstGeom>
                          <a:solidFill>
                            <a:prstClr val="white"/>
                          </a:solidFill>
                          <a:ln>
                            <a:noFill/>
                          </a:ln>
                        </wps:spPr>
                        <wps:txbx>
                          <w:txbxContent>
                            <w:p w14:paraId="62AE5973">
                              <w:pPr>
                                <w:pStyle w:val="181"/>
                              </w:pPr>
                              <w:bookmarkStart w:id="231" w:name="_Toc215031350"/>
                              <w:bookmarkStart w:id="232" w:name="_Toc226644035"/>
                              <w:bookmarkStart w:id="233" w:name="_Toc227178561"/>
                              <w:r>
                                <w:t xml:space="preserve">Hình 14: </w:t>
                              </w:r>
                              <w:bookmarkEnd w:id="231"/>
                              <w:bookmarkEnd w:id="232"/>
                              <w:r>
                                <w:t>Nhấn Create</w:t>
                              </w:r>
                              <w:bookmarkEnd w:id="233"/>
                              <w:r>
                                <w:t xml:space="preserve"> </w:t>
                              </w:r>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1304178593" name="Picture 1"/>
                          <pic:cNvPicPr>
                            <a:picLocks noChangeAspect="1"/>
                          </pic:cNvPicPr>
                        </pic:nvPicPr>
                        <pic:blipFill>
                          <a:blip r:embed="rId24"/>
                          <a:stretch>
                            <a:fillRect/>
                          </a:stretch>
                        </pic:blipFill>
                        <pic:spPr>
                          <a:xfrm>
                            <a:off x="0" y="0"/>
                            <a:ext cx="5900420" cy="3317875"/>
                          </a:xfrm>
                          <a:prstGeom prst="rect">
                            <a:avLst/>
                          </a:prstGeom>
                        </pic:spPr>
                      </pic:pic>
                    </wpg:wgp>
                  </a:graphicData>
                </a:graphic>
              </wp:anchor>
            </w:drawing>
          </mc:Choice>
          <mc:Fallback>
            <w:pict>
              <v:group id="Group 39" o:spid="_x0000_s1026" o:spt="203" style="position:absolute;left:0pt;margin-left:-0.3pt;margin-top:46.35pt;height:294.2pt;width:470.2pt;mso-wrap-distance-bottom:0pt;mso-wrap-distance-top:0pt;z-index:251667456;mso-width-relative:page;mso-height-relative:page;" coordsize="5971540,3736244" o:gfxdata="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">
                <o:lock v:ext="edit" aspectratio="f"/>
                <v:shape id="Text Box 1" o:spid="_x0000_s1026" o:spt="202" type="#_x0000_t202" style="position:absolute;left:0;top:3419475;height:316769;width:5971540;" fillcolor="#FFFFFF" filled="t" stroked="f" coordsize="21600,21600" o:gfxdata="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A2yPwwAAAOMAAAAPAAAAAAAAAAEAIAAAACIAAABkcnMvZG93bnJldi54bWxQSwECFAAUAAAACACH&#10;TuJAMy8FnjsAAAA5AAAAEAAAAAAAAAABACAAAAASAQAAZHJzL3NoYXBleG1sLnhtbFBLBQYAAAAA&#10;BgAGAFsBAAC8AwAAAAA=&#10;">
                  <v:fill on="t" focussize="0,0"/>
                  <v:stroke on="f"/>
                  <v:imagedata o:title=""/>
                  <o:lock v:ext="edit" aspectratio="f"/>
                  <v:textbox inset="0mm,0mm,0mm,0mm" style="mso-fit-shape-to-text:t;">
                    <w:txbxContent>
                      <w:p w14:paraId="62AE5973">
                        <w:pPr>
                          <w:pStyle w:val="181"/>
                        </w:pPr>
                        <w:bookmarkStart w:id="231" w:name="_Toc215031350"/>
                        <w:bookmarkStart w:id="232" w:name="_Toc226644035"/>
                        <w:bookmarkStart w:id="233" w:name="_Toc227178561"/>
                        <w:r>
                          <w:t xml:space="preserve">Hình 14: </w:t>
                        </w:r>
                        <w:bookmarkEnd w:id="231"/>
                        <w:bookmarkEnd w:id="232"/>
                        <w:r>
                          <w:t>Nhấn Create</w:t>
                        </w:r>
                        <w:bookmarkEnd w:id="233"/>
                        <w:r>
                          <w:t xml:space="preserve"> </w:t>
                        </w:r>
                      </w:p>
                    </w:txbxContent>
                  </v:textbox>
                </v:shape>
                <v:shape id="Picture 1" o:spid="_x0000_s1026" o:spt="75" type="#_x0000_t75" style="position:absolute;left:0;top:0;height:3317875;width:5900420;" filled="f" o:preferrelative="t" stroked="f" coordsize="21600,21600" o:gfxdata="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CTq9MQAAADjAAAADwAAAAAAAAABACAAAAAiAAAAZHJzL2Rvd25yZXYueG1sUEsBAhQAFAAAAAgA&#10;h07iQDMvBZ47AAAAOQAAABAAAAAAAAAAAQAgAAAAEwEAAGRycy9zaGFwZXhtbC54bWxQSwUGAAAA&#10;AAYABgBbAQAAvQMAAAAA&#10;">
                  <v:fill on="f" focussize="0,0"/>
                  <v:stroke on="f"/>
                  <v:imagedata r:id="rId24" o:title=""/>
                  <o:lock v:ext="edit" aspectratio="t"/>
                </v:shape>
                <w10:wrap type="topAndBottom"/>
              </v:group>
            </w:pict>
          </mc:Fallback>
        </mc:AlternateContent>
      </w:r>
      <w:r>
        <w:t xml:space="preserve"> Bước 4: Cấu hình các thông số cần thiết và nhấn </w:t>
      </w:r>
      <w:r>
        <w:rPr>
          <w:b/>
          <w:bCs/>
        </w:rPr>
        <w:t>Create</w:t>
      </w:r>
      <w:r>
        <w:t xml:space="preserve"> để hoàn tất quá trình khởi tạo dự án.</w:t>
      </w:r>
    </w:p>
    <w:p w14:paraId="7C6260CD">
      <w:pPr>
        <w:spacing w:line="240" w:lineRule="auto"/>
        <w:jc w:val="both"/>
        <w:rPr>
          <w:rFonts w:cs="Times New Roman" w:eastAsiaTheme="majorEastAsia"/>
          <w:b/>
          <w:bCs/>
          <w:color w:val="000000"/>
          <w:spacing w:val="-2"/>
          <w:szCs w:val="26"/>
        </w:rPr>
      </w:pPr>
      <w:bookmarkStart w:id="166" w:name="_Toc226402304"/>
      <w:r>
        <w:t xml:space="preserve"> </w:t>
      </w:r>
      <w:r>
        <w:rPr>
          <w:rFonts w:hint="default"/>
          <w:lang w:val="vi-VN"/>
        </w:rPr>
        <w:t>2</w:t>
      </w:r>
      <w:r>
        <w:rPr>
          <w:rFonts w:cs="Times New Roman" w:eastAsiaTheme="majorEastAsia"/>
          <w:b/>
          <w:bCs/>
          <w:color w:val="000000"/>
          <w:spacing w:val="-2"/>
          <w:szCs w:val="26"/>
        </w:rPr>
        <w:t xml:space="preserve">.5.1.2 </w:t>
      </w:r>
      <w:bookmarkEnd w:id="166"/>
      <w:r>
        <w:rPr>
          <w:rFonts w:cs="Times New Roman" w:eastAsiaTheme="majorEastAsia"/>
          <w:b/>
          <w:bCs/>
          <w:color w:val="000000"/>
          <w:spacing w:val="-2"/>
          <w:szCs w:val="26"/>
        </w:rPr>
        <w:t>Cấu trúc thư mục trong ASP.NET Core MVC</w:t>
      </w:r>
      <w:bookmarkStart w:id="167" w:name="_Toc226402305"/>
    </w:p>
    <w:p w14:paraId="33FF1FE4">
      <w:pPr>
        <w:spacing w:line="240" w:lineRule="auto"/>
        <w:rPr>
          <w:lang w:val="en-GB"/>
        </w:rPr>
      </w:pPr>
      <w:r>
        <w:rPr>
          <w:lang w:val="en-GB"/>
        </w:rPr>
        <w:t>Sau khi tạo project, hệ thống sẽ được tổ chức theo cấu trúc thư mục chuẩn của mô hình MVC, bao gồm:</w:t>
      </w:r>
    </w:p>
    <w:p w14:paraId="5D7742B8">
      <w:pPr>
        <w:numPr>
          <w:ilvl w:val="0"/>
          <w:numId w:val="23"/>
        </w:numPr>
        <w:spacing w:line="240" w:lineRule="auto"/>
        <w:rPr>
          <w:lang w:val="en-GB"/>
        </w:rPr>
      </w:pPr>
      <w:r>
        <w:rPr>
          <w:b/>
          <w:bCs/>
          <w:lang w:val="en-GB"/>
        </w:rPr>
        <w:t>Models</w:t>
      </w:r>
      <w:r>
        <w:rPr>
          <w:lang w:val="en-GB"/>
        </w:rPr>
        <w:t xml:space="preserve">: Chứa các lớp đại diện cho dữ liệu và cấu trúc bảng trong cơ sở dữ liệu. </w:t>
      </w:r>
    </w:p>
    <w:p w14:paraId="43478554">
      <w:pPr>
        <w:numPr>
          <w:ilvl w:val="0"/>
          <w:numId w:val="23"/>
        </w:numPr>
        <w:spacing w:line="240" w:lineRule="auto"/>
        <w:rPr>
          <w:lang w:val="en-GB"/>
        </w:rPr>
      </w:pPr>
      <w:r>
        <w:rPr>
          <w:b/>
          <w:bCs/>
          <w:lang w:val="en-GB"/>
        </w:rPr>
        <w:t>Views</w:t>
      </w:r>
      <w:r>
        <w:rPr>
          <w:lang w:val="en-GB"/>
        </w:rPr>
        <w:t xml:space="preserve">: Chứa các file giao diện .cshtml, dùng để hiển thị dữ liệu đến người dùng. </w:t>
      </w:r>
    </w:p>
    <w:p w14:paraId="29D2C45A">
      <w:pPr>
        <w:numPr>
          <w:ilvl w:val="0"/>
          <w:numId w:val="23"/>
        </w:numPr>
        <w:spacing w:line="240" w:lineRule="auto"/>
        <w:rPr>
          <w:lang w:val="en-GB"/>
        </w:rPr>
      </w:pPr>
      <w:r>
        <w:rPr>
          <w:b/>
          <w:bCs/>
          <w:lang w:val="en-GB"/>
        </w:rPr>
        <w:t>Controllers</w:t>
      </w:r>
      <w:r>
        <w:rPr>
          <w:lang w:val="en-GB"/>
        </w:rPr>
        <w:t xml:space="preserve">: Xử lý yêu cầu từ phía người dùng, điều phối dữ liệu giữa Model và View. </w:t>
      </w:r>
    </w:p>
    <w:p w14:paraId="15C38C8F">
      <w:pPr>
        <w:numPr>
          <w:ilvl w:val="0"/>
          <w:numId w:val="23"/>
        </w:numPr>
        <w:spacing w:line="240" w:lineRule="auto"/>
        <w:rPr>
          <w:lang w:val="en-GB"/>
        </w:rPr>
      </w:pPr>
      <w:r>
        <w:rPr>
          <w:b/>
          <w:bCs/>
          <w:lang w:val="en-GB"/>
        </w:rPr>
        <w:t>wwwroot</w:t>
      </w:r>
      <w:r>
        <w:rPr>
          <w:lang w:val="en-GB"/>
        </w:rPr>
        <w:t xml:space="preserve">: Chứa tài nguyên tĩnh như CSS, JavaScript, hình ảnh. </w:t>
      </w:r>
    </w:p>
    <w:p w14:paraId="09F417F4">
      <w:pPr>
        <w:numPr>
          <w:ilvl w:val="0"/>
          <w:numId w:val="23"/>
        </w:numPr>
        <w:spacing w:line="240" w:lineRule="auto"/>
        <w:rPr>
          <w:lang w:val="en-GB"/>
        </w:rPr>
      </w:pPr>
      <w:r>
        <w:rPr>
          <w:b/>
          <w:bCs/>
          <w:lang w:val="en-GB"/>
        </w:rPr>
        <w:t>appsettings.json</w:t>
      </w:r>
      <w:r>
        <w:rPr>
          <w:lang w:val="en-GB"/>
        </w:rPr>
        <w:t xml:space="preserve">: Lưu trữ cấu hình kết nối cơ sở dữ liệu và các thông tin cấu hình hệ thống. </w:t>
      </w:r>
    </w:p>
    <w:p w14:paraId="7447A27C">
      <w:pPr>
        <w:spacing w:line="240" w:lineRule="auto"/>
        <w:rPr>
          <w:lang w:val="en-GB"/>
        </w:rPr>
      </w:pPr>
      <w:r>
        <w:rPr>
          <w:lang w:val="en-GB"/>
        </w:rPr>
        <w:t>Cấu trúc này giúp hệ thống được tổ chức khoa học, dễ quản lý và thuận tiện trong việc phát triển.</w:t>
      </w:r>
    </w:p>
    <w:p w14:paraId="25A5492C">
      <w:pPr>
        <w:rPr>
          <w:rFonts w:cs="Times New Roman" w:eastAsiaTheme="majorEastAsia"/>
          <w:color w:val="000000"/>
          <w:spacing w:val="-2"/>
          <w:szCs w:val="26"/>
        </w:rPr>
      </w:pPr>
      <w:r>
        <w:br w:type="page"/>
      </w:r>
    </w:p>
    <w:p w14:paraId="0DE5B8C9">
      <w:pPr>
        <w:pStyle w:val="179"/>
        <w:spacing w:line="240" w:lineRule="auto"/>
        <w:ind w:firstLine="0"/>
        <w:outlineLvl w:val="2"/>
        <w:rPr>
          <w:rFonts w:cs="Times New Roman"/>
          <w:b/>
          <w:bCs/>
          <w:color w:val="000000" w:themeColor="text1"/>
          <w14:textFill>
            <w14:solidFill>
              <w14:schemeClr w14:val="tx1"/>
            </w14:solidFill>
          </w14:textFill>
        </w:rPr>
      </w:pPr>
      <w:bookmarkStart w:id="168" w:name="_Toc226654908"/>
      <w:bookmarkStart w:id="169" w:name="_Toc24708"/>
      <w:bookmarkStart w:id="170" w:name="_Toc17845"/>
      <w:r>
        <w:rPr>
          <w:rFonts w:hint="default" w:cs="Times New Roman"/>
          <w:b/>
          <w:bCs/>
          <w:color w:val="000000" w:themeColor="text1"/>
          <w:lang w:val="vi-VN"/>
          <w14:textFill>
            <w14:solidFill>
              <w14:schemeClr w14:val="tx1"/>
            </w14:solidFill>
          </w14:textFill>
        </w:rPr>
        <w:t>2</w:t>
      </w:r>
      <w:r>
        <w:rPr>
          <w:rFonts w:cs="Times New Roman"/>
          <w:b/>
          <w:bCs/>
          <w:color w:val="000000" w:themeColor="text1"/>
          <w14:textFill>
            <w14:solidFill>
              <w14:schemeClr w14:val="tx1"/>
            </w14:solidFill>
          </w14:textFill>
        </w:rPr>
        <w:t>.5</w:t>
      </w:r>
      <w:r>
        <w:rPr>
          <w:rFonts w:cs="Times New Roman"/>
          <w:b/>
          <w:bCs/>
          <w:color w:val="000000" w:themeColor="text1"/>
          <w:spacing w:val="1"/>
          <w14:textFill>
            <w14:solidFill>
              <w14:schemeClr w14:val="tx1"/>
            </w14:solidFill>
          </w14:textFill>
        </w:rPr>
        <w:t>.</w:t>
      </w:r>
      <w:r>
        <w:rPr>
          <w:rFonts w:cs="Times New Roman"/>
          <w:b/>
          <w:bCs/>
          <w:color w:val="000000" w:themeColor="text1"/>
          <w:spacing w:val="-1"/>
          <w14:textFill>
            <w14:solidFill>
              <w14:schemeClr w14:val="tx1"/>
            </w14:solidFill>
          </w14:textFill>
        </w:rPr>
        <w:t>2</w:t>
      </w:r>
      <w:r>
        <w:rPr>
          <w:rFonts w:cs="Times New Roman"/>
          <w:b/>
          <w:bCs/>
          <w:color w:val="000000" w:themeColor="text1"/>
          <w14:textFill>
            <w14:solidFill>
              <w14:schemeClr w14:val="tx1"/>
            </w14:solidFill>
          </w14:textFill>
        </w:rPr>
        <w:t xml:space="preserve"> Entity Framework</w:t>
      </w:r>
      <w:bookmarkEnd w:id="167"/>
      <w:bookmarkEnd w:id="168"/>
      <w:bookmarkEnd w:id="169"/>
      <w:bookmarkEnd w:id="170"/>
    </w:p>
    <w:p w14:paraId="58D270CA">
      <w:pPr>
        <w:spacing w:line="240" w:lineRule="auto"/>
        <w:rPr>
          <w:rFonts w:cs="Times New Roman" w:eastAsiaTheme="majorEastAsia"/>
          <w:b/>
          <w:bCs/>
          <w:color w:val="000000"/>
          <w:spacing w:val="-2"/>
          <w:szCs w:val="26"/>
        </w:rPr>
      </w:pPr>
      <w:r>
        <w:t xml:space="preserve"> </w:t>
      </w:r>
      <w:r>
        <w:rPr>
          <w:rFonts w:hint="default"/>
          <w:lang w:val="vi-VN"/>
        </w:rPr>
        <w:t>2</w:t>
      </w:r>
      <w:r>
        <w:rPr>
          <w:rFonts w:cs="Times New Roman" w:eastAsiaTheme="majorEastAsia"/>
          <w:b/>
          <w:bCs/>
          <w:color w:val="000000"/>
          <w:spacing w:val="-2"/>
          <w:szCs w:val="26"/>
        </w:rPr>
        <w:t>.5.2.1 Cài đặt Entity Framework cho dự án</w:t>
      </w:r>
      <w:r>
        <w:rPr>
          <w:rFonts w:cs="Times New Roman"/>
          <w:b/>
          <w:bCs/>
          <w:color w:val="000000"/>
          <w:spacing w:val="-2"/>
          <w:szCs w:val="26"/>
        </w:rPr>
        <w:br w:type="textWrapping"/>
      </w:r>
      <w:r>
        <w:rPr>
          <w:lang w:val="en-GB"/>
        </w:rPr>
        <w:t>Để sử dụng EF Core trong dự án, thực hiện các bước sau:</w:t>
      </w:r>
    </w:p>
    <w:p w14:paraId="1C3DE28E">
      <w:pPr>
        <w:numPr>
          <w:ilvl w:val="0"/>
          <w:numId w:val="24"/>
        </w:numPr>
        <w:spacing w:line="240" w:lineRule="auto"/>
        <w:rPr>
          <w:lang w:val="en-GB"/>
        </w:rPr>
      </w:pPr>
      <w:r>
        <w:rPr>
          <w:lang w:val="en-GB"/>
        </w:rPr>
        <w:t>Truy cập vào menu:</w:t>
      </w:r>
      <w:r>
        <w:rPr>
          <w:lang w:val="en-GB"/>
        </w:rPr>
        <w:br w:type="textWrapping"/>
      </w:r>
      <w:r>
        <w:rPr>
          <w:b/>
          <w:bCs/>
          <w:lang w:val="en-GB"/>
        </w:rPr>
        <w:t>Tools → NuGet Package Manager → Package Manager Console</w:t>
      </w:r>
      <w:r>
        <w:rPr>
          <w:lang w:val="en-GB"/>
        </w:rPr>
        <w:t xml:space="preserve"> </w:t>
      </w:r>
    </w:p>
    <w:p w14:paraId="0D292E04">
      <w:pPr>
        <w:numPr>
          <w:ilvl w:val="0"/>
          <w:numId w:val="24"/>
        </w:numPr>
        <w:spacing w:line="240" w:lineRule="auto"/>
        <w:rPr>
          <w:lang w:val="en-GB"/>
        </w:rPr>
      </w:pPr>
      <w:r>
        <w:rPr>
          <w:lang w:val="en-GB"/>
        </w:rPr>
        <w:t xml:space="preserve">Sau đó tiến hành cài đặt các package cần thiết như: </w:t>
      </w:r>
    </w:p>
    <w:p w14:paraId="7FD70D6A">
      <w:pPr>
        <w:numPr>
          <w:ilvl w:val="1"/>
          <w:numId w:val="24"/>
        </w:numPr>
        <w:spacing w:line="240" w:lineRule="auto"/>
        <w:rPr>
          <w:lang w:val="en-GB"/>
        </w:rPr>
      </w:pPr>
      <w:r>
        <w:rPr>
          <w:lang w:val="en-GB"/>
        </w:rPr>
        <w:t xml:space="preserve">Microsoft.EntityFrameworkCore </w:t>
      </w:r>
    </w:p>
    <w:p w14:paraId="782AA406">
      <w:pPr>
        <w:numPr>
          <w:ilvl w:val="1"/>
          <w:numId w:val="24"/>
        </w:numPr>
        <w:spacing w:line="240" w:lineRule="auto"/>
        <w:rPr>
          <w:lang w:val="en-GB"/>
        </w:rPr>
      </w:pPr>
      <w:r>
        <w:rPr>
          <w:lang w:val="en-GB"/>
        </w:rPr>
        <w:t xml:space="preserve">Microsoft.EntityFrameworkCore.SqlServer </w:t>
      </w:r>
    </w:p>
    <w:p w14:paraId="16E37896">
      <w:pPr>
        <w:numPr>
          <w:ilvl w:val="1"/>
          <w:numId w:val="24"/>
        </w:numPr>
        <w:spacing w:line="240" w:lineRule="auto"/>
        <w:rPr>
          <w:lang w:val="en-GB"/>
        </w:rPr>
      </w:pPr>
      <w:r>
        <w:rPr>
          <w:lang w:val="en-GB"/>
        </w:rPr>
        <w:t xml:space="preserve">Microsoft.EntityFrameworkCore.Tools </w:t>
      </w:r>
    </w:p>
    <w:p w14:paraId="2F95D674">
      <w:pPr>
        <w:spacing w:line="240" w:lineRule="auto"/>
        <w:rPr>
          <w:lang w:val="en-GB"/>
        </w:rPr>
      </w:pPr>
      <w:r>
        <w:rPr>
          <w:lang w:val="en-GB"/>
        </w:rPr>
        <mc:AlternateContent>
          <mc:Choice Requires="wpg">
            <w:drawing>
              <wp:anchor distT="0" distB="0" distL="114300" distR="114300" simplePos="0" relativeHeight="251668480" behindDoc="0" locked="0" layoutInCell="1" allowOverlap="1">
                <wp:simplePos x="0" y="0"/>
                <wp:positionH relativeFrom="column">
                  <wp:posOffset>-3810</wp:posOffset>
                </wp:positionH>
                <wp:positionV relativeFrom="paragraph">
                  <wp:posOffset>740410</wp:posOffset>
                </wp:positionV>
                <wp:extent cx="5900420" cy="3717290"/>
                <wp:effectExtent l="0" t="0" r="5080" b="0"/>
                <wp:wrapTopAndBottom/>
                <wp:docPr id="1259449660" name="Group 40"/>
                <wp:cNvGraphicFramePr/>
                <a:graphic xmlns:a="http://schemas.openxmlformats.org/drawingml/2006/main">
                  <a:graphicData uri="http://schemas.microsoft.com/office/word/2010/wordprocessingGroup">
                    <wpg:wgp>
                      <wpg:cNvGrpSpPr/>
                      <wpg:grpSpPr>
                        <a:xfrm>
                          <a:off x="0" y="0"/>
                          <a:ext cx="5900420" cy="3717277"/>
                          <a:chOff x="0" y="0"/>
                          <a:chExt cx="5900420" cy="3717277"/>
                        </a:xfrm>
                      </wpg:grpSpPr>
                      <wps:wsp>
                        <wps:cNvPr id="32295917" name="Text Box 1"/>
                        <wps:cNvSpPr txBox="1"/>
                        <wps:spPr>
                          <a:xfrm>
                            <a:off x="1095375" y="3400425"/>
                            <a:ext cx="3717925" cy="316852"/>
                          </a:xfrm>
                          <a:prstGeom prst="rect">
                            <a:avLst/>
                          </a:prstGeom>
                          <a:solidFill>
                            <a:prstClr val="white"/>
                          </a:solidFill>
                          <a:ln>
                            <a:noFill/>
                          </a:ln>
                        </wps:spPr>
                        <wps:txbx>
                          <w:txbxContent>
                            <w:p w14:paraId="093D5EF8">
                              <w:pPr>
                                <w:pStyle w:val="181"/>
                              </w:pPr>
                              <w:bookmarkStart w:id="234" w:name="_Toc226644038"/>
                              <w:bookmarkStart w:id="235" w:name="_Toc227178562"/>
                              <w:r>
                                <w:t xml:space="preserve">Hình 15:  </w:t>
                              </w:r>
                              <w:r>
                                <w:rPr>
                                  <w:color w:val="auto"/>
                                </w:rPr>
                                <w:t>Package</w:t>
                              </w:r>
                              <w:r>
                                <w:t xml:space="preserve"> source</w:t>
                              </w:r>
                              <w:bookmarkEnd w:id="234"/>
                              <w:bookmarkEnd w:id="235"/>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1688963890" name="Picture 1"/>
                          <pic:cNvPicPr>
                            <a:picLocks noChangeAspect="1"/>
                          </pic:cNvPicPr>
                        </pic:nvPicPr>
                        <pic:blipFill>
                          <a:blip r:embed="rId25"/>
                          <a:stretch>
                            <a:fillRect/>
                          </a:stretch>
                        </pic:blipFill>
                        <pic:spPr>
                          <a:xfrm>
                            <a:off x="0" y="0"/>
                            <a:ext cx="5900420" cy="3317875"/>
                          </a:xfrm>
                          <a:prstGeom prst="rect">
                            <a:avLst/>
                          </a:prstGeom>
                        </pic:spPr>
                      </pic:pic>
                    </wpg:wgp>
                  </a:graphicData>
                </a:graphic>
              </wp:anchor>
            </w:drawing>
          </mc:Choice>
          <mc:Fallback>
            <w:pict>
              <v:group id="Group 40" o:spid="_x0000_s1026" o:spt="203" style="position:absolute;left:0pt;margin-left:-0.3pt;margin-top:58.3pt;height:292.7pt;width:464.6pt;mso-wrap-distance-bottom:0pt;mso-wrap-distance-top:0pt;z-index:251668480;mso-width-relative:page;mso-height-relative:page;" coordsize="5900420,3717277" o:gfxdata="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">
                <o:lock v:ext="edit" aspectratio="f"/>
                <v:shape id="Text Box 1" o:spid="_x0000_s1026" o:spt="202" type="#_x0000_t202" style="position:absolute;left:1095375;top:3400425;height:316852;width:3717925;" fillcolor="#FFFFFF" filled="t" stroked="f" coordsize="21600,21600" o:gfxdata="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Rx/ofFAAAA4QAAAA8AAAAAAAAAAQAgAAAAIgAAAGRycy9kb3ducmV2LnhtbFBLAQIUABQAAAAI&#10;AIdO4kAzLwWeOwAAADkAAAAQAAAAAAAAAAEAIAAAABQBAABkcnMvc2hhcGV4bWwueG1sUEsFBgAA&#10;AAAGAAYAWwEAAL4DAAAAAA==&#10;">
                  <v:fill on="t" focussize="0,0"/>
                  <v:stroke on="f"/>
                  <v:imagedata o:title=""/>
                  <o:lock v:ext="edit" aspectratio="f"/>
                  <v:textbox inset="0mm,0mm,0mm,0mm" style="mso-fit-shape-to-text:t;">
                    <w:txbxContent>
                      <w:p w14:paraId="093D5EF8">
                        <w:pPr>
                          <w:pStyle w:val="181"/>
                        </w:pPr>
                        <w:bookmarkStart w:id="234" w:name="_Toc226644038"/>
                        <w:bookmarkStart w:id="235" w:name="_Toc227178562"/>
                        <w:r>
                          <w:t xml:space="preserve">Hình 15:  </w:t>
                        </w:r>
                        <w:r>
                          <w:rPr>
                            <w:color w:val="auto"/>
                          </w:rPr>
                          <w:t>Package</w:t>
                        </w:r>
                        <w:r>
                          <w:t xml:space="preserve"> source</w:t>
                        </w:r>
                        <w:bookmarkEnd w:id="234"/>
                        <w:bookmarkEnd w:id="235"/>
                      </w:p>
                    </w:txbxContent>
                  </v:textbox>
                </v:shape>
                <v:shape id="Picture 1" o:spid="_x0000_s1026" o:spt="75" type="#_x0000_t75" style="position:absolute;left:0;top:0;height:3317875;width:5900420;" filled="f" o:preferrelative="t" stroked="f" coordsize="21600,21600" o:gfxdata="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g&#10;P2wAwwAAAOMAAAAPAAAAAAAAAAEAIAAAACIAAABkcnMvZG93bnJldi54bWxQSwECFAAUAAAACACH&#10;TuJAMy8FnjsAAAA5AAAAEAAAAAAAAAABACAAAAASAQAAZHJzL3NoYXBleG1sLnhtbFBLBQYAAAAA&#10;BgAGAFsBAAC8AwAAAAA=&#10;">
                  <v:fill on="f" focussize="0,0"/>
                  <v:stroke on="f"/>
                  <v:imagedata r:id="rId25" o:title=""/>
                  <o:lock v:ext="edit" aspectratio="t"/>
                </v:shape>
                <w10:wrap type="topAndBottom"/>
              </v:group>
            </w:pict>
          </mc:Fallback>
        </mc:AlternateContent>
      </w:r>
      <w:r>
        <w:rPr>
          <w:lang w:val="en-GB"/>
        </w:rPr>
        <w:t>Việc cài đặt này cho phép hệ thống kết nối trực tiếp với SQL Server và hỗ trợ thực hiện các thao tác như migration, tạo database và truy vấn dữ liệu.</w:t>
      </w:r>
    </w:p>
    <w:p w14:paraId="203D6E3B">
      <w:pPr>
        <w:spacing w:line="360" w:lineRule="auto"/>
        <w:jc w:val="both"/>
        <w:rPr>
          <w:rStyle w:val="180"/>
          <w:rFonts w:cs="Times New Roman" w:eastAsiaTheme="majorEastAsia"/>
          <w:b/>
          <w:bCs/>
          <w:color w:val="000000"/>
          <w:spacing w:val="-2"/>
        </w:rPr>
      </w:pPr>
      <w:r>
        <w:br w:type="textWrapping"/>
      </w:r>
    </w:p>
    <w:p w14:paraId="7AA91718">
      <w:pPr>
        <w:pStyle w:val="4"/>
        <w:rPr>
          <w:rStyle w:val="180"/>
          <w:rFonts w:hint="default" w:ascii="Times New Roman" w:cs="Times New Roman"/>
          <w:b/>
          <w:bCs/>
          <w:color w:val="000000" w:themeColor="text1"/>
          <w:lang w:val="vi-VN"/>
          <w14:textFill>
            <w14:solidFill>
              <w14:schemeClr w14:val="tx1"/>
            </w14:solidFill>
          </w14:textFill>
        </w:rPr>
      </w:pPr>
      <w:bookmarkStart w:id="171" w:name="_Toc21802"/>
      <w:bookmarkStart w:id="172" w:name="_Toc17743"/>
    </w:p>
    <w:p w14:paraId="6FBA9C1B">
      <w:pPr>
        <w:pStyle w:val="4"/>
        <w:rPr>
          <w:rFonts w:ascii="Times New Roman" w:hAnsi="Times New Roman" w:eastAsia="Courier New" w:cs="Times New Roman"/>
          <w:b/>
          <w:bCs/>
          <w:color w:val="000000" w:themeColor="text1"/>
          <w:spacing w:val="3"/>
          <w:szCs w:val="26"/>
          <w14:textFill>
            <w14:solidFill>
              <w14:schemeClr w14:val="tx1"/>
            </w14:solidFill>
          </w14:textFill>
        </w:rPr>
      </w:pPr>
      <w:r>
        <w:rPr>
          <w:rStyle w:val="180"/>
          <w:rFonts w:hint="default" w:ascii="Times New Roman" w:cs="Times New Roman"/>
          <w:b/>
          <w:bCs/>
          <w:color w:val="000000" w:themeColor="text1"/>
          <w:lang w:val="vi-VN"/>
          <w14:textFill>
            <w14:solidFill>
              <w14:schemeClr w14:val="tx1"/>
            </w14:solidFill>
          </w14:textFill>
        </w:rPr>
        <w:t>2</w:t>
      </w:r>
      <w:r>
        <w:rPr>
          <w:rStyle w:val="180"/>
          <w:rFonts w:cs="Times New Roman"/>
          <w:b/>
          <w:bCs/>
          <w:color w:val="000000" w:themeColor="text1"/>
          <w14:textFill>
            <w14:solidFill>
              <w14:schemeClr w14:val="tx1"/>
            </w14:solidFill>
          </w14:textFill>
        </w:rPr>
        <w:t>.5.3 Yêu cầu chức năng</w:t>
      </w:r>
      <w:bookmarkEnd w:id="171"/>
      <w:bookmarkEnd w:id="172"/>
    </w:p>
    <w:p w14:paraId="6503AD5F">
      <w:pPr>
        <w:spacing w:line="360" w:lineRule="auto"/>
        <w:jc w:val="both"/>
        <w:rPr>
          <w:rFonts w:cs="Times New Roman" w:eastAsiaTheme="majorEastAsia"/>
          <w:b/>
          <w:bCs/>
          <w:color w:val="000000"/>
          <w:spacing w:val="-2"/>
          <w:szCs w:val="26"/>
        </w:rPr>
      </w:pPr>
      <w:bookmarkStart w:id="173" w:name="_Toc226402306"/>
      <w:r>
        <w:rPr>
          <w:rFonts w:hint="default" w:cs="Times New Roman" w:eastAsiaTheme="majorEastAsia"/>
          <w:b/>
          <w:bCs/>
          <w:color w:val="000000"/>
          <w:spacing w:val="-2"/>
          <w:szCs w:val="26"/>
          <w:lang w:val="vi-VN"/>
        </w:rPr>
        <w:t>2</w:t>
      </w:r>
      <w:r>
        <w:rPr>
          <w:rFonts w:cs="Times New Roman" w:eastAsiaTheme="majorEastAsia"/>
          <w:b/>
          <w:bCs/>
          <w:color w:val="000000"/>
          <w:spacing w:val="-2"/>
          <w:szCs w:val="26"/>
        </w:rPr>
        <w:t>.5.3.1 Chức năng nghiệp vụ</w:t>
      </w:r>
      <w:bookmarkEnd w:id="173"/>
    </w:p>
    <w:p w14:paraId="654D9999">
      <w:pPr>
        <w:pStyle w:val="179"/>
        <w:spacing w:line="240" w:lineRule="auto"/>
        <w:rPr>
          <w:b/>
          <w:bCs/>
          <w:lang w:val="en-GB"/>
        </w:rPr>
      </w:pPr>
      <w:r>
        <w:rPr>
          <w:b/>
          <w:bCs/>
          <w:lang w:val="en-GB"/>
        </w:rPr>
        <w:t>Chức năng lưu trữ dữ liệu</w:t>
      </w:r>
    </w:p>
    <w:p w14:paraId="6D0A6BB4">
      <w:pPr>
        <w:pStyle w:val="179"/>
        <w:numPr>
          <w:ilvl w:val="0"/>
          <w:numId w:val="25"/>
        </w:numPr>
        <w:spacing w:line="240" w:lineRule="auto"/>
        <w:rPr>
          <w:lang w:val="en-GB"/>
        </w:rPr>
      </w:pPr>
      <w:r>
        <w:rPr>
          <w:lang w:val="en-GB"/>
        </w:rPr>
        <w:t xml:space="preserve">Lưu trữ thông tin người dùng (khách hàng, admin) </w:t>
      </w:r>
    </w:p>
    <w:p w14:paraId="43D2D286">
      <w:pPr>
        <w:pStyle w:val="179"/>
        <w:numPr>
          <w:ilvl w:val="0"/>
          <w:numId w:val="25"/>
        </w:numPr>
        <w:spacing w:line="240" w:lineRule="auto"/>
        <w:rPr>
          <w:lang w:val="en-GB"/>
        </w:rPr>
      </w:pPr>
      <w:r>
        <w:rPr>
          <w:lang w:val="en-GB"/>
        </w:rPr>
        <w:t xml:space="preserve">Lưu trữ thông tin sản phẩm (tên, giá, hình ảnh, mô tả, size) </w:t>
      </w:r>
    </w:p>
    <w:p w14:paraId="09E33B85">
      <w:pPr>
        <w:pStyle w:val="179"/>
        <w:numPr>
          <w:ilvl w:val="0"/>
          <w:numId w:val="25"/>
        </w:numPr>
        <w:spacing w:line="240" w:lineRule="auto"/>
        <w:rPr>
          <w:lang w:val="en-GB"/>
        </w:rPr>
      </w:pPr>
      <w:r>
        <w:rPr>
          <w:lang w:val="en-GB"/>
        </w:rPr>
        <w:t xml:space="preserve">Lưu trữ danh mục sản phẩm </w:t>
      </w:r>
    </w:p>
    <w:p w14:paraId="6D6F12D0">
      <w:pPr>
        <w:pStyle w:val="179"/>
        <w:numPr>
          <w:ilvl w:val="0"/>
          <w:numId w:val="25"/>
        </w:numPr>
        <w:spacing w:line="240" w:lineRule="auto"/>
        <w:rPr>
          <w:lang w:val="en-GB"/>
        </w:rPr>
      </w:pPr>
      <w:r>
        <w:rPr>
          <w:lang w:val="en-GB"/>
        </w:rPr>
        <w:t xml:space="preserve">Lưu trữ thương hiệu sản phẩm </w:t>
      </w:r>
    </w:p>
    <w:p w14:paraId="5931A9ED">
      <w:pPr>
        <w:pStyle w:val="179"/>
        <w:numPr>
          <w:ilvl w:val="0"/>
          <w:numId w:val="25"/>
        </w:numPr>
        <w:spacing w:line="240" w:lineRule="auto"/>
        <w:rPr>
          <w:lang w:val="en-GB"/>
        </w:rPr>
      </w:pPr>
      <w:r>
        <w:rPr>
          <w:lang w:val="en-GB"/>
        </w:rPr>
        <w:t xml:space="preserve">Lưu trữ thông tin giỏ hàng </w:t>
      </w:r>
    </w:p>
    <w:p w14:paraId="6150C662">
      <w:pPr>
        <w:pStyle w:val="179"/>
        <w:numPr>
          <w:ilvl w:val="0"/>
          <w:numId w:val="25"/>
        </w:numPr>
        <w:spacing w:line="240" w:lineRule="auto"/>
        <w:rPr>
          <w:lang w:val="en-GB"/>
        </w:rPr>
      </w:pPr>
      <w:r>
        <w:rPr>
          <w:lang w:val="en-GB"/>
        </w:rPr>
        <w:t xml:space="preserve">Lưu trữ thông tin đơn hàng và chi tiết đơn hàng </w:t>
      </w:r>
    </w:p>
    <w:p w14:paraId="72D77CE8">
      <w:pPr>
        <w:pStyle w:val="179"/>
        <w:spacing w:line="240" w:lineRule="auto"/>
        <w:rPr>
          <w:b/>
          <w:bCs/>
          <w:lang w:val="en-GB"/>
        </w:rPr>
      </w:pPr>
      <w:r>
        <w:rPr>
          <w:b/>
          <w:bCs/>
          <w:lang w:val="en-GB"/>
        </w:rPr>
        <w:t>Chức năng tra cứu và xử lý</w:t>
      </w:r>
    </w:p>
    <w:p w14:paraId="4FDFD248">
      <w:pPr>
        <w:pStyle w:val="179"/>
        <w:numPr>
          <w:ilvl w:val="0"/>
          <w:numId w:val="26"/>
        </w:numPr>
        <w:spacing w:line="240" w:lineRule="auto"/>
        <w:rPr>
          <w:lang w:val="en-GB"/>
        </w:rPr>
      </w:pPr>
      <w:r>
        <w:rPr>
          <w:lang w:val="en-GB"/>
        </w:rPr>
        <w:t xml:space="preserve">Tìm kiếm sản phẩm theo từ khóa </w:t>
      </w:r>
    </w:p>
    <w:p w14:paraId="5892F3B0">
      <w:pPr>
        <w:pStyle w:val="179"/>
        <w:numPr>
          <w:ilvl w:val="0"/>
          <w:numId w:val="26"/>
        </w:numPr>
        <w:spacing w:line="240" w:lineRule="auto"/>
        <w:rPr>
          <w:lang w:val="en-GB"/>
        </w:rPr>
      </w:pPr>
      <w:r>
        <w:rPr>
          <w:lang w:val="en-GB"/>
        </w:rPr>
        <w:t xml:space="preserve">Lọc sản phẩm theo danh mục hoặc thương hiệu </w:t>
      </w:r>
    </w:p>
    <w:p w14:paraId="189B977C">
      <w:pPr>
        <w:pStyle w:val="179"/>
        <w:numPr>
          <w:ilvl w:val="0"/>
          <w:numId w:val="26"/>
        </w:numPr>
        <w:spacing w:line="240" w:lineRule="auto"/>
        <w:rPr>
          <w:lang w:val="en-GB"/>
        </w:rPr>
      </w:pPr>
      <w:r>
        <w:rPr>
          <w:lang w:val="en-GB"/>
        </w:rPr>
        <w:t xml:space="preserve">Xem thông tin chi tiết sản phẩm </w:t>
      </w:r>
    </w:p>
    <w:p w14:paraId="240F1CC8">
      <w:pPr>
        <w:pStyle w:val="179"/>
        <w:numPr>
          <w:ilvl w:val="0"/>
          <w:numId w:val="26"/>
        </w:numPr>
        <w:spacing w:line="240" w:lineRule="auto"/>
        <w:rPr>
          <w:lang w:val="en-GB"/>
        </w:rPr>
      </w:pPr>
      <w:r>
        <w:rPr>
          <w:lang w:val="en-GB"/>
        </w:rPr>
        <w:t xml:space="preserve">Xem thông tin đơn hàng </w:t>
      </w:r>
    </w:p>
    <w:p w14:paraId="72CFE8FD">
      <w:pPr>
        <w:pStyle w:val="179"/>
        <w:numPr>
          <w:ilvl w:val="0"/>
          <w:numId w:val="26"/>
        </w:numPr>
        <w:spacing w:line="240" w:lineRule="auto"/>
        <w:rPr>
          <w:lang w:val="en-GB"/>
        </w:rPr>
      </w:pPr>
      <w:r>
        <w:rPr>
          <w:lang w:val="en-GB"/>
        </w:rPr>
        <w:t>Quản lý dữ liệu từ phía quản trị viên</w:t>
      </w:r>
    </w:p>
    <w:p w14:paraId="5A103609">
      <w:pPr>
        <w:pStyle w:val="179"/>
        <w:spacing w:line="240" w:lineRule="auto"/>
        <w:rPr>
          <w:rFonts w:cs="Times New Roman"/>
          <w:bCs/>
          <w:iCs/>
          <w:color w:val="000000"/>
          <w:spacing w:val="-2"/>
        </w:rPr>
      </w:pPr>
      <w:r>
        <w:rPr>
          <w:rFonts w:cs="Times New Roman"/>
          <w:color w:val="000000"/>
          <w:spacing w:val="-2"/>
        </w:rPr>
        <w:br w:type="page"/>
      </w:r>
    </w:p>
    <w:p w14:paraId="001B98F0">
      <w:pPr>
        <w:pStyle w:val="176"/>
        <w:spacing w:line="360" w:lineRule="auto"/>
        <w:jc w:val="center"/>
        <w:outlineLvl w:val="0"/>
        <w:rPr>
          <w:color w:val="000000"/>
          <w:sz w:val="28"/>
        </w:rPr>
      </w:pPr>
      <w:bookmarkStart w:id="174" w:name="_Toc226654909"/>
      <w:bookmarkStart w:id="175" w:name="_Toc13276"/>
      <w:bookmarkStart w:id="176" w:name="_Toc14902"/>
      <w:r>
        <w:t xml:space="preserve">CHƯƠNG 3. </w:t>
      </w:r>
      <w:r>
        <w:rPr>
          <w:rFonts w:eastAsia="Courier New"/>
        </w:rPr>
        <w:t>KẾT QUẢ NGHIÊN CỨU</w:t>
      </w:r>
      <w:bookmarkEnd w:id="174"/>
      <w:bookmarkEnd w:id="175"/>
      <w:bookmarkEnd w:id="176"/>
    </w:p>
    <w:p w14:paraId="76D5508A">
      <w:pPr>
        <w:pStyle w:val="176"/>
        <w:spacing w:line="240" w:lineRule="auto"/>
        <w:jc w:val="both"/>
        <w:outlineLvl w:val="1"/>
        <w:rPr>
          <w:color w:val="000000"/>
          <w:sz w:val="28"/>
        </w:rPr>
      </w:pPr>
      <w:bookmarkStart w:id="177" w:name="_Toc28934"/>
      <w:bookmarkStart w:id="178" w:name="_Toc10777"/>
      <w:r>
        <w:rPr>
          <w:rFonts w:hint="default"/>
          <w:color w:val="000000"/>
          <w:sz w:val="28"/>
          <w:lang w:val="vi-VN"/>
        </w:rPr>
        <w:t>3</w:t>
      </w:r>
      <w:r>
        <w:rPr>
          <w:color w:val="000000"/>
          <w:sz w:val="28"/>
        </w:rPr>
        <w:t>.1 Kết quả xây dựng hệ thống</w:t>
      </w:r>
      <w:bookmarkEnd w:id="177"/>
      <w:bookmarkEnd w:id="178"/>
    </w:p>
    <w:p w14:paraId="30EE3221">
      <w:pPr>
        <w:spacing w:after="80" w:line="240" w:lineRule="auto"/>
        <w:ind w:firstLine="567"/>
        <w:jc w:val="both"/>
        <w:rPr>
          <w:lang w:val="en-GB"/>
        </w:rPr>
      </w:pPr>
      <w:r>
        <w:rPr>
          <w:lang w:val="en-GB"/>
        </w:rPr>
        <w:t>Sau quá trình phân tích, thiết kế và hiện thực, đề tài đã xây dựng được một website bán giày hoạt động trên nền tảng web, đáp ứng được các chức năng cơ bản của một hệ thống bán hàng trực tuyến. Hệ thống được phát triển bằng ASP.NET Core MVC, kết hợp với Entity Framework Core và SQL Server để xử lý và lưu trữ dữ liệu.</w:t>
      </w:r>
    </w:p>
    <w:p w14:paraId="3D05F54E">
      <w:pPr>
        <w:spacing w:after="80" w:line="240" w:lineRule="auto"/>
        <w:ind w:firstLine="567"/>
        <w:jc w:val="both"/>
        <w:rPr>
          <w:lang w:val="en-GB"/>
        </w:rPr>
      </w:pPr>
      <w:r>
        <w:rPr>
          <w:lang w:val="en-GB"/>
        </w:rPr>
        <w:t>Website được chia thành hai khu vực chính là khu vực người dùng và khu vực quản trị. Ở khu vực người dùng, hệ thống hỗ trợ các chức năng như xem sản phẩm, tìm kiếm, lọc theo danh mục và thương hiệu, xem chi tiết giày, thêm vào giỏ hàng, thêm vào danh sách yêu thích, đặt hàng và xem đơn hàng cá nhân. Ở khu vực quản trị, hệ thống hỗ trợ đăng nhập theo quyền admin để thực hiện các chức năng quản lý sản phẩm, quản lý đơn hàng, quản lý khách hàng và cập nhật trạng thái đơn hàng.</w:t>
      </w:r>
    </w:p>
    <w:p w14:paraId="28A07898">
      <w:pPr>
        <w:spacing w:after="80" w:line="240" w:lineRule="auto"/>
        <w:ind w:firstLine="567"/>
        <w:jc w:val="both"/>
        <w:rPr>
          <w:lang w:val="en-GB"/>
        </w:rPr>
      </w:pPr>
      <w:r>
        <w:rPr>
          <w:lang w:val="en-GB"/>
        </w:rPr>
        <w:t>Kết quả đạt được cho thấy hệ thống có thể vận hành tương đối ổn định ở mức chức năng cơ bản, đáp ứng mục tiêu chính của đề tài là xây dựng một website bán giày có tính ứng dụng thực tế.</w:t>
      </w:r>
    </w:p>
    <w:p w14:paraId="7251978E">
      <w:pPr>
        <w:pStyle w:val="176"/>
        <w:spacing w:line="240" w:lineRule="auto"/>
        <w:jc w:val="both"/>
        <w:outlineLvl w:val="1"/>
        <w:rPr>
          <w:color w:val="000000"/>
          <w:sz w:val="28"/>
        </w:rPr>
      </w:pPr>
      <w:bookmarkStart w:id="179" w:name="_Toc9194"/>
      <w:bookmarkStart w:id="180" w:name="_Toc19950"/>
      <w:r>
        <w:rPr>
          <w:rFonts w:hint="default"/>
          <w:color w:val="000000"/>
          <w:sz w:val="28"/>
          <w:lang w:val="vi-VN"/>
        </w:rPr>
        <w:t>3</w:t>
      </w:r>
      <w:r>
        <w:rPr>
          <w:color w:val="000000"/>
          <w:sz w:val="28"/>
        </w:rPr>
        <w:t>.2 Giao diện đăng nhập và đăng ký</w:t>
      </w:r>
      <w:bookmarkEnd w:id="179"/>
      <w:bookmarkEnd w:id="180"/>
    </w:p>
    <w:p w14:paraId="6C1A7F3E">
      <w:pPr>
        <w:spacing w:after="80" w:line="240" w:lineRule="auto"/>
        <w:ind w:firstLine="567"/>
        <w:jc w:val="both"/>
        <w:rPr>
          <w:lang w:val="en-GB"/>
        </w:rPr>
      </w:pPr>
      <w:r>
        <w:rPr>
          <w:lang w:val="en-GB"/>
        </w:rPr>
        <w:t>Hệ thống hỗ trợ chức năng đăng ký và đăng nhập cho người dùng. Giao diện đăng ký cho phép người dùng nhập các thông tin cơ bản như họ tên, email, mật khẩu, số điện thoại và địa chỉ. Giao diện đăng nhập được thiết kế đơn giản, dễ thao tác, giúp người dùng nhanh chóng truy cập vào hệ thống.</w:t>
      </w:r>
    </w:p>
    <w:p w14:paraId="4F9069E7">
      <w:pPr>
        <w:spacing w:after="80" w:line="240" w:lineRule="auto"/>
        <w:ind w:firstLine="567"/>
        <w:jc w:val="both"/>
        <w:rPr>
          <w:lang w:val="en-GB"/>
        </w:rPr>
      </w:pPr>
      <w:r>
        <w:rPr>
          <w:lang w:val="en-GB"/>
        </w:rPr>
        <w:t>Sau khi đăng nhập thành công, hệ thống lưu thông tin người dùng vào session để phục vụ cho các chức năng như giỏ hàng, danh sách yêu thích và đặt hàng.</w:t>
      </w:r>
    </w:p>
    <w:p w14:paraId="3CC97A72">
      <w:pPr>
        <w:spacing w:after="80" w:line="240" w:lineRule="auto"/>
        <w:ind w:firstLine="567"/>
        <w:jc w:val="both"/>
        <w:rPr>
          <w:lang w:val="en-GB"/>
        </w:rPr>
      </w:pPr>
    </w:p>
    <w:p w14:paraId="3DC099BF">
      <w:pPr>
        <w:spacing w:after="80" w:line="360" w:lineRule="auto"/>
        <w:ind w:firstLine="567"/>
        <w:jc w:val="both"/>
      </w:pPr>
      <w:r>
        <w:br w:type="page"/>
      </w:r>
    </w:p>
    <w:p w14:paraId="49DD19C7">
      <w:pPr>
        <w:spacing w:after="80" w:line="360" w:lineRule="auto"/>
        <w:ind w:firstLine="567"/>
        <w:jc w:val="both"/>
      </w:pPr>
      <w:r>
        <mc:AlternateContent>
          <mc:Choice Requires="wpg">
            <w:drawing>
              <wp:anchor distT="0" distB="0" distL="114300" distR="114300" simplePos="0" relativeHeight="251676672" behindDoc="0" locked="0" layoutInCell="1" allowOverlap="1">
                <wp:simplePos x="0" y="0"/>
                <wp:positionH relativeFrom="column">
                  <wp:posOffset>-3810</wp:posOffset>
                </wp:positionH>
                <wp:positionV relativeFrom="paragraph">
                  <wp:posOffset>-1905</wp:posOffset>
                </wp:positionV>
                <wp:extent cx="5900420" cy="3754755"/>
                <wp:effectExtent l="0" t="0" r="5080" b="0"/>
                <wp:wrapNone/>
                <wp:docPr id="1973921840" name="Group 48"/>
                <wp:cNvGraphicFramePr/>
                <a:graphic xmlns:a="http://schemas.openxmlformats.org/drawingml/2006/main">
                  <a:graphicData uri="http://schemas.microsoft.com/office/word/2010/wordprocessingGroup">
                    <wpg:wgp>
                      <wpg:cNvGrpSpPr/>
                      <wpg:grpSpPr>
                        <a:xfrm>
                          <a:off x="0" y="0"/>
                          <a:ext cx="5900420" cy="3754740"/>
                          <a:chOff x="0" y="0"/>
                          <a:chExt cx="5900420" cy="3754740"/>
                        </a:xfrm>
                      </wpg:grpSpPr>
                      <wps:wsp>
                        <wps:cNvPr id="866661445" name="Text Box 1"/>
                        <wps:cNvSpPr txBox="1"/>
                        <wps:spPr>
                          <a:xfrm>
                            <a:off x="1695450" y="3438525"/>
                            <a:ext cx="2509520" cy="316215"/>
                          </a:xfrm>
                          <a:prstGeom prst="rect">
                            <a:avLst/>
                          </a:prstGeom>
                          <a:solidFill>
                            <a:prstClr val="white"/>
                          </a:solidFill>
                          <a:ln>
                            <a:noFill/>
                          </a:ln>
                        </wps:spPr>
                        <wps:txbx>
                          <w:txbxContent>
                            <w:p w14:paraId="62004286">
                              <w:pPr>
                                <w:pStyle w:val="181"/>
                                <w:rPr>
                                  <w:rFonts w:cs="Times New Roman"/>
                                  <w:w w:val="99"/>
                                </w:rPr>
                              </w:pPr>
                              <w:bookmarkStart w:id="236" w:name="_Toc227178563"/>
                              <w:r>
                                <w:t>Hình 16: Giao diện đăng ký</w:t>
                              </w:r>
                              <w:bookmarkEnd w:id="236"/>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1638508080" name="Picture 1"/>
                          <pic:cNvPicPr>
                            <a:picLocks noChangeAspect="1"/>
                          </pic:cNvPicPr>
                        </pic:nvPicPr>
                        <pic:blipFill>
                          <a:blip r:embed="rId26"/>
                          <a:stretch>
                            <a:fillRect/>
                          </a:stretch>
                        </pic:blipFill>
                        <pic:spPr>
                          <a:xfrm>
                            <a:off x="0" y="0"/>
                            <a:ext cx="5900420" cy="3317875"/>
                          </a:xfrm>
                          <a:prstGeom prst="rect">
                            <a:avLst/>
                          </a:prstGeom>
                        </pic:spPr>
                      </pic:pic>
                    </wpg:wgp>
                  </a:graphicData>
                </a:graphic>
              </wp:anchor>
            </w:drawing>
          </mc:Choice>
          <mc:Fallback>
            <w:pict>
              <v:group id="Group 48" o:spid="_x0000_s1026" o:spt="203" style="position:absolute;left:0pt;margin-left:-0.3pt;margin-top:-0.15pt;height:295.65pt;width:464.6pt;z-index:251676672;mso-width-relative:page;mso-height-relative:page;" coordsize="5900420,3754740" o:gfxdata="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CqJg6+tgAAACEBAAAZAAAAZHJzL19yZWxzL2Uyb0RvYy54bWwucmVsc4WPQWrDMBBF94XcQcw+&#10;lp1FKMWyN6HgbUgOMEhjWcQaCUkt9e0jyCaBQJfzP/89ph///Cp+KWUXWEHXtCCIdTCOrYLr5Xv/&#10;CSIXZINrYFKwUYZx2H30Z1qx1FFeXMyiUjgrWEqJX1JmvZDH3IRIXJs5JI+lnsnKiPqGluShbY8y&#10;PTNgeGGKyShIk+lAXLZYzf+zwzw7TaegfzxxeaOQzld3BWKyVBR4Mg4fYddEtiCHXr48NtwB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">
                <o:lock v:ext="edit" aspectratio="f"/>
                <v:shape id="Text Box 1" o:spid="_x0000_s1026" o:spt="202" type="#_x0000_t202" style="position:absolute;left:1695450;top:3438525;height:316215;width:2509520;" fillcolor="#FFFFFF" filled="t" stroked="f" coordsize="21600,21600" o:gfxdata="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Re&#10;0jnCAAAA4gAAAA8AAAAAAAAAAQAgAAAAIgAAAGRycy9kb3ducmV2LnhtbFBLAQIUABQAAAAIAIdO&#10;4kAzLwWeOwAAADkAAAAQAAAAAAAAAAEAIAAAABEBAABkcnMvc2hhcGV4bWwueG1sUEsFBgAAAAAG&#10;AAYAWwEAALsDAAAAAA==&#10;">
                  <v:fill on="t" focussize="0,0"/>
                  <v:stroke on="f"/>
                  <v:imagedata o:title=""/>
                  <o:lock v:ext="edit" aspectratio="f"/>
                  <v:textbox inset="0mm,0mm,0mm,0mm" style="mso-fit-shape-to-text:t;">
                    <w:txbxContent>
                      <w:p w14:paraId="62004286">
                        <w:pPr>
                          <w:pStyle w:val="181"/>
                          <w:rPr>
                            <w:rFonts w:cs="Times New Roman"/>
                            <w:w w:val="99"/>
                          </w:rPr>
                        </w:pPr>
                        <w:bookmarkStart w:id="236" w:name="_Toc227178563"/>
                        <w:r>
                          <w:t>Hình 16: Giao diện đăng ký</w:t>
                        </w:r>
                        <w:bookmarkEnd w:id="236"/>
                      </w:p>
                    </w:txbxContent>
                  </v:textbox>
                </v:shape>
                <v:shape id="Picture 1" o:spid="_x0000_s1026" o:spt="75" type="#_x0000_t75" style="position:absolute;left:0;top:0;height:3317875;width:5900420;" filled="f" o:preferrelative="t" stroked="f" coordsize="21600,21600" o:gfxdata="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y&#10;a00hwwAAAOMAAAAPAAAAAAAAAAEAIAAAACIAAABkcnMvZG93bnJldi54bWxQSwECFAAUAAAACACH&#10;TuJAMy8FnjsAAAA5AAAAEAAAAAAAAAABACAAAAASAQAAZHJzL3NoYXBleG1sLnhtbFBLBQYAAAAA&#10;BgAGAFsBAAC8AwAAAAA=&#10;">
                  <v:fill on="f" focussize="0,0"/>
                  <v:stroke on="f"/>
                  <v:imagedata r:id="rId26" o:title=""/>
                  <o:lock v:ext="edit" aspectratio="t"/>
                </v:shape>
              </v:group>
            </w:pict>
          </mc:Fallback>
        </mc:AlternateContent>
      </w:r>
      <w:r>
        <w:t xml:space="preserve">  </w:t>
      </w:r>
    </w:p>
    <w:p w14:paraId="70AC2093">
      <w:pPr>
        <w:pStyle w:val="177"/>
        <w:spacing w:line="360" w:lineRule="auto"/>
        <w:jc w:val="both"/>
      </w:pPr>
      <w:r>
        <mc:AlternateContent>
          <mc:Choice Requires="wpg">
            <w:drawing>
              <wp:anchor distT="0" distB="0" distL="114300" distR="114300" simplePos="0" relativeHeight="251677696" behindDoc="0" locked="0" layoutInCell="1" allowOverlap="1">
                <wp:simplePos x="0" y="0"/>
                <wp:positionH relativeFrom="column">
                  <wp:posOffset>-3810</wp:posOffset>
                </wp:positionH>
                <wp:positionV relativeFrom="paragraph">
                  <wp:posOffset>3777615</wp:posOffset>
                </wp:positionV>
                <wp:extent cx="5900420" cy="3735705"/>
                <wp:effectExtent l="0" t="0" r="5080" b="0"/>
                <wp:wrapNone/>
                <wp:docPr id="428550014" name="Group 49"/>
                <wp:cNvGraphicFramePr/>
                <a:graphic xmlns:a="http://schemas.openxmlformats.org/drawingml/2006/main">
                  <a:graphicData uri="http://schemas.microsoft.com/office/word/2010/wordprocessingGroup">
                    <wpg:wgp>
                      <wpg:cNvGrpSpPr/>
                      <wpg:grpSpPr>
                        <a:xfrm>
                          <a:off x="0" y="0"/>
                          <a:ext cx="5900420" cy="3735690"/>
                          <a:chOff x="0" y="0"/>
                          <a:chExt cx="5900420" cy="3735690"/>
                        </a:xfrm>
                      </wpg:grpSpPr>
                      <wps:wsp>
                        <wps:cNvPr id="1190556508" name="Text Box 1"/>
                        <wps:cNvSpPr txBox="1"/>
                        <wps:spPr>
                          <a:xfrm>
                            <a:off x="1704975" y="3419475"/>
                            <a:ext cx="2509520" cy="316215"/>
                          </a:xfrm>
                          <a:prstGeom prst="rect">
                            <a:avLst/>
                          </a:prstGeom>
                          <a:solidFill>
                            <a:prstClr val="white"/>
                          </a:solidFill>
                          <a:ln>
                            <a:noFill/>
                          </a:ln>
                        </wps:spPr>
                        <wps:txbx>
                          <w:txbxContent>
                            <w:p w14:paraId="4D5A3814">
                              <w:pPr>
                                <w:pStyle w:val="181"/>
                                <w:rPr>
                                  <w:rFonts w:cs="Times New Roman"/>
                                  <w:w w:val="99"/>
                                </w:rPr>
                              </w:pPr>
                              <w:bookmarkStart w:id="237" w:name="_Toc227178564"/>
                              <w:r>
                                <w:t>Hình 17: Giao diện đăng nhập</w:t>
                              </w:r>
                              <w:bookmarkEnd w:id="237"/>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875758371" name="Picture 1"/>
                          <pic:cNvPicPr>
                            <a:picLocks noChangeAspect="1"/>
                          </pic:cNvPicPr>
                        </pic:nvPicPr>
                        <pic:blipFill>
                          <a:blip r:embed="rId27"/>
                          <a:stretch>
                            <a:fillRect/>
                          </a:stretch>
                        </pic:blipFill>
                        <pic:spPr>
                          <a:xfrm>
                            <a:off x="0" y="0"/>
                            <a:ext cx="5900420" cy="3317875"/>
                          </a:xfrm>
                          <a:prstGeom prst="rect">
                            <a:avLst/>
                          </a:prstGeom>
                        </pic:spPr>
                      </pic:pic>
                    </wpg:wgp>
                  </a:graphicData>
                </a:graphic>
              </wp:anchor>
            </w:drawing>
          </mc:Choice>
          <mc:Fallback>
            <w:pict>
              <v:group id="Group 49" o:spid="_x0000_s1026" o:spt="203" style="position:absolute;left:0pt;margin-left:-0.3pt;margin-top:297.45pt;height:294.15pt;width:464.6pt;z-index:251677696;mso-width-relative:page;mso-height-relative:page;" coordsize="5900420,3735690" o:gfxdata="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">
                <o:lock v:ext="edit" aspectratio="f"/>
                <v:shape id="Text Box 1" o:spid="_x0000_s1026" o:spt="202" type="#_x0000_t202" style="position:absolute;left:1704975;top:3419475;height:316215;width:2509520;" fillcolor="#FFFFFF" filled="t" stroked="f" coordsize="21600,21600" o:gfxdata="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xe+RqxgAAAOMAAAAPAAAAAAAAAAEAIAAAACIAAABkcnMvZG93bnJldi54bWxQSwECFAAUAAAA&#10;CACHTuJAMy8FnjsAAAA5AAAAEAAAAAAAAAABACAAAAAVAQAAZHJzL3NoYXBleG1sLnhtbFBLBQYA&#10;AAAABgAGAFsBAAC/AwAAAAA=&#10;">
                  <v:fill on="t" focussize="0,0"/>
                  <v:stroke on="f"/>
                  <v:imagedata o:title=""/>
                  <o:lock v:ext="edit" aspectratio="f"/>
                  <v:textbox inset="0mm,0mm,0mm,0mm" style="mso-fit-shape-to-text:t;">
                    <w:txbxContent>
                      <w:p w14:paraId="4D5A3814">
                        <w:pPr>
                          <w:pStyle w:val="181"/>
                          <w:rPr>
                            <w:rFonts w:cs="Times New Roman"/>
                            <w:w w:val="99"/>
                          </w:rPr>
                        </w:pPr>
                        <w:bookmarkStart w:id="237" w:name="_Toc227178564"/>
                        <w:r>
                          <w:t>Hình 17: Giao diện đăng nhập</w:t>
                        </w:r>
                        <w:bookmarkEnd w:id="237"/>
                      </w:p>
                    </w:txbxContent>
                  </v:textbox>
                </v:shape>
                <v:shape id="Picture 1" o:spid="_x0000_s1026" o:spt="75" type="#_x0000_t75" style="position:absolute;left:0;top:0;height:3317875;width:5900420;" filled="f" o:preferrelative="t" stroked="f" coordsize="21600,21600" o:gfxdata="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DgeR/FAAAA4gAAAA8AAAAAAAAAAQAgAAAAIgAAAGRycy9kb3ducmV2LnhtbFBLAQIUABQAAAAI&#10;AIdO4kAzLwWeOwAAADkAAAAQAAAAAAAAAAEAIAAAABQBAABkcnMvc2hhcGV4bWwueG1sUEsFBgAA&#10;AAAGAAYAWwEAAL4DAAAAAA==&#10;">
                  <v:fill on="f" focussize="0,0"/>
                  <v:stroke on="f"/>
                  <v:imagedata r:id="rId27" o:title=""/>
                  <o:lock v:ext="edit" aspectratio="t"/>
                </v:shape>
              </v:group>
            </w:pict>
          </mc:Fallback>
        </mc:AlternateContent>
      </w:r>
      <w:r>
        <w:br w:type="page"/>
      </w:r>
    </w:p>
    <w:p w14:paraId="4232BFC9">
      <w:pPr>
        <w:pStyle w:val="177"/>
        <w:spacing w:line="240" w:lineRule="auto"/>
        <w:jc w:val="both"/>
        <w:outlineLvl w:val="1"/>
      </w:pPr>
      <w:bookmarkStart w:id="181" w:name="_Toc31312"/>
      <w:bookmarkStart w:id="182" w:name="_Toc22943"/>
      <w:r>
        <w:rPr>
          <w:rFonts w:hint="default"/>
          <w:lang w:val="vi-VN"/>
        </w:rPr>
        <w:t>3</w:t>
      </w:r>
      <w:r>
        <w:t>.3 Giao diện trang chủ</w:t>
      </w:r>
      <w:bookmarkEnd w:id="181"/>
      <w:bookmarkEnd w:id="182"/>
    </w:p>
    <w:p w14:paraId="77FC579F">
      <w:pPr>
        <w:spacing w:after="80" w:line="240" w:lineRule="auto"/>
        <w:ind w:firstLine="720"/>
        <w:jc w:val="both"/>
        <w:rPr>
          <w:lang w:val="en-GB"/>
        </w:rPr>
      </w:pPr>
      <w:r>
        <w:rPr>
          <w:lang w:val="en-GB"/>
        </w:rPr>
        <w:t>Hệ thống cung cấp chức năng đăng ký và đăng nhập nhằm hỗ trợ người dùng truy cập và sử dụng các tiện ích cá nhân trên website. Ở giao diện đăng ký, người dùng cần nhập các thông tin cơ bản gồm họ tên, email, mật khẩu, số điện thoại và địa chỉ. Các trường thông tin này giúp hệ thống tạo tài khoản và quản lý dữ liệu khách hàng một cách thuận tiện.</w:t>
      </w:r>
    </w:p>
    <w:p w14:paraId="26BA6137">
      <w:pPr>
        <w:spacing w:after="80" w:line="240" w:lineRule="auto"/>
        <w:ind w:firstLine="720"/>
        <w:jc w:val="both"/>
        <w:rPr>
          <w:lang w:val="en-GB"/>
        </w:rPr>
      </w:pPr>
      <w:r>
        <w:rPr>
          <w:lang w:val="en-GB"/>
        </w:rPr>
        <mc:AlternateContent>
          <mc:Choice Requires="wpg">
            <w:drawing>
              <wp:anchor distT="0" distB="0" distL="114300" distR="114300" simplePos="0" relativeHeight="251678720" behindDoc="0" locked="0" layoutInCell="1" allowOverlap="1">
                <wp:simplePos x="0" y="0"/>
                <wp:positionH relativeFrom="column">
                  <wp:posOffset>-3810</wp:posOffset>
                </wp:positionH>
                <wp:positionV relativeFrom="paragraph">
                  <wp:posOffset>1166495</wp:posOffset>
                </wp:positionV>
                <wp:extent cx="5900420" cy="3726180"/>
                <wp:effectExtent l="0" t="0" r="5080" b="8255"/>
                <wp:wrapTopAndBottom/>
                <wp:docPr id="814323563" name="Group 50"/>
                <wp:cNvGraphicFramePr/>
                <a:graphic xmlns:a="http://schemas.openxmlformats.org/drawingml/2006/main">
                  <a:graphicData uri="http://schemas.microsoft.com/office/word/2010/wordprocessingGroup">
                    <wpg:wgp>
                      <wpg:cNvGrpSpPr/>
                      <wpg:grpSpPr>
                        <a:xfrm>
                          <a:off x="0" y="0"/>
                          <a:ext cx="5900420" cy="3726145"/>
                          <a:chOff x="0" y="0"/>
                          <a:chExt cx="5900420" cy="3726145"/>
                        </a:xfrm>
                      </wpg:grpSpPr>
                      <wps:wsp>
                        <wps:cNvPr id="885740263" name="Text Box 1"/>
                        <wps:cNvSpPr txBox="1"/>
                        <wps:spPr>
                          <a:xfrm>
                            <a:off x="1438275" y="3409950"/>
                            <a:ext cx="2509520" cy="316195"/>
                          </a:xfrm>
                          <a:prstGeom prst="rect">
                            <a:avLst/>
                          </a:prstGeom>
                          <a:solidFill>
                            <a:prstClr val="white"/>
                          </a:solidFill>
                          <a:ln>
                            <a:noFill/>
                          </a:ln>
                        </wps:spPr>
                        <wps:txbx>
                          <w:txbxContent>
                            <w:p w14:paraId="6E16A0FB">
                              <w:pPr>
                                <w:pStyle w:val="181"/>
                                <w:rPr>
                                  <w:rFonts w:cs="Times New Roman"/>
                                  <w:w w:val="99"/>
                                </w:rPr>
                              </w:pPr>
                              <w:bookmarkStart w:id="238" w:name="_Toc227178565"/>
                              <w:r>
                                <w:t>Hình 18: Giao diện trang chủ</w:t>
                              </w:r>
                              <w:bookmarkEnd w:id="238"/>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1846748749" name="Picture 1"/>
                          <pic:cNvPicPr>
                            <a:picLocks noChangeAspect="1"/>
                          </pic:cNvPicPr>
                        </pic:nvPicPr>
                        <pic:blipFill>
                          <a:blip r:embed="rId28"/>
                          <a:stretch>
                            <a:fillRect/>
                          </a:stretch>
                        </pic:blipFill>
                        <pic:spPr>
                          <a:xfrm>
                            <a:off x="0" y="0"/>
                            <a:ext cx="5900420" cy="3317875"/>
                          </a:xfrm>
                          <a:prstGeom prst="rect">
                            <a:avLst/>
                          </a:prstGeom>
                        </pic:spPr>
                      </pic:pic>
                    </wpg:wgp>
                  </a:graphicData>
                </a:graphic>
              </wp:anchor>
            </w:drawing>
          </mc:Choice>
          <mc:Fallback>
            <w:pict>
              <v:group id="Group 50" o:spid="_x0000_s1026" o:spt="203" style="position:absolute;left:0pt;margin-left:-0.3pt;margin-top:91.85pt;height:293.4pt;width:464.6pt;mso-wrap-distance-bottom:0pt;mso-wrap-distance-top:0pt;z-index:251678720;mso-width-relative:page;mso-height-relative:page;" coordsize="5900420,3726145" o:gfxdata="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">
                <o:lock v:ext="edit" aspectratio="f"/>
                <v:shape id="Text Box 1" o:spid="_x0000_s1026" o:spt="202" type="#_x0000_t202" style="position:absolute;left:1438275;top:3409950;height:316195;width:2509520;" fillcolor="#FFFFFF" filled="t" stroked="f" coordsize="21600,21600" o:gfxdata="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X7d4nFAAAA4gAAAA8AAAAAAAAAAQAgAAAAIgAAAGRycy9kb3ducmV2LnhtbFBLAQIUABQAAAAI&#10;AIdO4kAzLwWeOwAAADkAAAAQAAAAAAAAAAEAIAAAABQBAABkcnMvc2hhcGV4bWwueG1sUEsFBgAA&#10;AAAGAAYAWwEAAL4DAAAAAA==&#10;">
                  <v:fill on="t" focussize="0,0"/>
                  <v:stroke on="f"/>
                  <v:imagedata o:title=""/>
                  <o:lock v:ext="edit" aspectratio="f"/>
                  <v:textbox inset="0mm,0mm,0mm,0mm" style="mso-fit-shape-to-text:t;">
                    <w:txbxContent>
                      <w:p w14:paraId="6E16A0FB">
                        <w:pPr>
                          <w:pStyle w:val="181"/>
                          <w:rPr>
                            <w:rFonts w:cs="Times New Roman"/>
                            <w:w w:val="99"/>
                          </w:rPr>
                        </w:pPr>
                        <w:bookmarkStart w:id="238" w:name="_Toc227178565"/>
                        <w:r>
                          <w:t>Hình 18: Giao diện trang chủ</w:t>
                        </w:r>
                        <w:bookmarkEnd w:id="238"/>
                      </w:p>
                    </w:txbxContent>
                  </v:textbox>
                </v:shape>
                <v:shape id="Picture 1" o:spid="_x0000_s1026" o:spt="75" type="#_x0000_t75" style="position:absolute;left:0;top:0;height:3317875;width:5900420;" filled="f" o:preferrelative="t" stroked="f" coordsize="21600,21600" o:gfxdata="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IE&#10;L/LCAAAA4wAAAA8AAAAAAAAAAQAgAAAAIgAAAGRycy9kb3ducmV2LnhtbFBLAQIUABQAAAAIAIdO&#10;4kAzLwWeOwAAADkAAAAQAAAAAAAAAAEAIAAAABEBAABkcnMvc2hhcGV4bWwueG1sUEsFBgAAAAAG&#10;AAYAWwEAALsDAAAAAA==&#10;">
                  <v:fill on="f" focussize="0,0"/>
                  <v:stroke on="f"/>
                  <v:imagedata r:id="rId28" o:title=""/>
                  <o:lock v:ext="edit" aspectratio="t"/>
                </v:shape>
                <w10:wrap type="topAndBottom"/>
              </v:group>
            </w:pict>
          </mc:Fallback>
        </mc:AlternateContent>
      </w:r>
      <w:r>
        <w:rPr>
          <w:lang w:val="en-GB"/>
        </w:rPr>
        <w:t>Đối với giao diện đăng nhập, thiết kế được xây dựng theo hướng đơn giản, trực quan, giúp người dùng dễ thao tác và truy cập nhanh vào hệ thống. Sau khi đăng nhập thành công, thông tin người dùng sẽ được lưu trong session để phục vụ cho các chức năng như quản lý giỏ hàng, danh sách yêu thích và đặt hàng.</w:t>
      </w:r>
    </w:p>
    <w:p w14:paraId="2FF4495A">
      <w:pPr>
        <w:spacing w:after="80" w:line="360" w:lineRule="auto"/>
        <w:jc w:val="both"/>
      </w:pPr>
    </w:p>
    <w:p w14:paraId="7281DD54">
      <w:pPr>
        <w:spacing w:after="80" w:line="360" w:lineRule="auto"/>
        <w:ind w:firstLine="567"/>
        <w:jc w:val="both"/>
      </w:pPr>
      <w:r>
        <w:t xml:space="preserve"> </w:t>
      </w:r>
      <w:r>
        <w:br w:type="page"/>
      </w:r>
    </w:p>
    <w:p w14:paraId="20356F9D">
      <w:pPr>
        <w:pStyle w:val="177"/>
        <w:spacing w:line="240" w:lineRule="auto"/>
        <w:jc w:val="both"/>
        <w:outlineLvl w:val="1"/>
      </w:pPr>
      <w:bookmarkStart w:id="183" w:name="_Toc24385"/>
      <w:bookmarkStart w:id="184" w:name="_Toc7163"/>
      <w:r>
        <w:rPr>
          <w:rFonts w:hint="default"/>
          <w:lang w:val="vi-VN"/>
        </w:rPr>
        <w:t>3</w:t>
      </w:r>
      <w:r>
        <w:t>.4 Giao diện trang sản phẩm</w:t>
      </w:r>
      <w:bookmarkEnd w:id="183"/>
      <w:bookmarkEnd w:id="184"/>
    </w:p>
    <w:p w14:paraId="47AF1F6F">
      <w:pPr>
        <w:spacing w:after="80" w:line="240" w:lineRule="auto"/>
        <w:ind w:firstLine="720"/>
        <w:jc w:val="both"/>
        <w:rPr>
          <w:lang w:val="en-GB"/>
        </w:rPr>
      </w:pPr>
      <w:r>
        <w:rPr>
          <w:lang w:val="en-GB"/>
        </w:rPr>
        <w:t>Trang sản phẩm là nơi hiển thị toàn bộ danh sách sản phẩm hiện có trong hệ thống dưới dạng các thẻ (card) trực quan. Mỗi sản phẩm được trình bày với các thông tin cơ bản như hình ảnh, tên sản phẩm, loại sản phẩm, kích cỡ và đánh giá sao, giúp người dùng dễ dàng quan sát và lựa chọn.</w:t>
      </w:r>
    </w:p>
    <w:p w14:paraId="33C60663">
      <w:pPr>
        <w:spacing w:after="80" w:line="240" w:lineRule="auto"/>
        <w:ind w:firstLine="720"/>
        <w:jc w:val="both"/>
        <w:rPr>
          <w:lang w:val="en-GB"/>
        </w:rPr>
      </w:pPr>
      <w:r>
        <w:rPr>
          <w:lang w:val="en-GB"/>
        </w:rPr>
        <w:t>Trang sản phẩm cũng được bố trí theo dạng lưới nhiều cột, đảm bảo hiển thị được nhiều sản phẩm trên cùng một màn hình, đồng thời vẫn giữ được sự cân đối và thẩm mỹ. Giao diện được thiết kế đơn giản, dễ sử dụng và phù hợp với mô hình website bán hàng trực tuyến.</w:t>
      </w:r>
      <w:r>
        <w:rPr>
          <w:lang w:val="en-GB"/>
        </w:rPr>
        <mc:AlternateContent>
          <mc:Choice Requires="wpg">
            <w:drawing>
              <wp:anchor distT="0" distB="0" distL="114300" distR="114300" simplePos="0" relativeHeight="251679744" behindDoc="0" locked="0" layoutInCell="1" allowOverlap="1">
                <wp:simplePos x="0" y="0"/>
                <wp:positionH relativeFrom="margin">
                  <wp:align>right</wp:align>
                </wp:positionH>
                <wp:positionV relativeFrom="paragraph">
                  <wp:posOffset>280035</wp:posOffset>
                </wp:positionV>
                <wp:extent cx="5900420" cy="3667125"/>
                <wp:effectExtent l="0" t="0" r="5080" b="9525"/>
                <wp:wrapTopAndBottom/>
                <wp:docPr id="740247318" name="Group 51"/>
                <wp:cNvGraphicFramePr/>
                <a:graphic xmlns:a="http://schemas.openxmlformats.org/drawingml/2006/main">
                  <a:graphicData uri="http://schemas.microsoft.com/office/word/2010/wordprocessingGroup">
                    <wpg:wgp>
                      <wpg:cNvGrpSpPr/>
                      <wpg:grpSpPr>
                        <a:xfrm>
                          <a:off x="0" y="0"/>
                          <a:ext cx="5900420" cy="3667125"/>
                          <a:chOff x="0" y="0"/>
                          <a:chExt cx="5900420" cy="3667125"/>
                        </a:xfrm>
                      </wpg:grpSpPr>
                      <pic:pic xmlns:pic="http://schemas.openxmlformats.org/drawingml/2006/picture">
                        <pic:nvPicPr>
                          <pic:cNvPr id="1778827118" name="Picture 1"/>
                          <pic:cNvPicPr>
                            <a:picLocks noChangeAspect="1"/>
                          </pic:cNvPicPr>
                        </pic:nvPicPr>
                        <pic:blipFill>
                          <a:blip r:embed="rId29"/>
                          <a:stretch>
                            <a:fillRect/>
                          </a:stretch>
                        </pic:blipFill>
                        <pic:spPr>
                          <a:xfrm>
                            <a:off x="0" y="0"/>
                            <a:ext cx="5900420" cy="3317875"/>
                          </a:xfrm>
                          <a:prstGeom prst="rect">
                            <a:avLst/>
                          </a:prstGeom>
                        </pic:spPr>
                      </pic:pic>
                      <wps:wsp>
                        <wps:cNvPr id="404779588" name="Text Box 1"/>
                        <wps:cNvSpPr txBox="1"/>
                        <wps:spPr>
                          <a:xfrm>
                            <a:off x="1343025" y="3400425"/>
                            <a:ext cx="2924175" cy="266700"/>
                          </a:xfrm>
                          <a:prstGeom prst="rect">
                            <a:avLst/>
                          </a:prstGeom>
                          <a:solidFill>
                            <a:prstClr val="white"/>
                          </a:solidFill>
                          <a:ln>
                            <a:noFill/>
                          </a:ln>
                        </wps:spPr>
                        <wps:txbx>
                          <w:txbxContent>
                            <w:p w14:paraId="4FD816A7">
                              <w:pPr>
                                <w:pStyle w:val="181"/>
                                <w:rPr>
                                  <w:rFonts w:cs="Times New Roman"/>
                                  <w:w w:val="99"/>
                                </w:rPr>
                              </w:pPr>
                              <w:bookmarkStart w:id="239" w:name="_Toc227178566"/>
                              <w:r>
                                <w:t>Hình 19: Giao diện trang chi tiết sản phẩm</w:t>
                              </w:r>
                              <w:bookmarkEnd w:id="239"/>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oup 51" o:spid="_x0000_s1026" o:spt="203" style="position:absolute;left:0pt;margin-top:22.05pt;height:288.75pt;width:464.6pt;mso-position-horizontal:right;mso-position-horizontal-relative:margin;mso-wrap-distance-bottom:0pt;mso-wrap-distance-top:0pt;z-index:251679744;mso-width-relative:page;mso-height-relative:page;" coordsize="5900420,3667125" o:gfxdata="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">
                <o:lock v:ext="edit" aspectratio="f"/>
                <v:shape id="Picture 1" o:spid="_x0000_s1026" o:spt="75" type="#_x0000_t75" style="position:absolute;left:0;top:0;height:3317875;width:5900420;" filled="f" o:preferrelative="t" stroked="f" coordsize="21600,21600" o:gfxdata="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xR&#10;tNTCAAAA4wAAAA8AAAAAAAAAAQAgAAAAIgAAAGRycy9kb3ducmV2LnhtbFBLAQIUABQAAAAIAIdO&#10;4kAzLwWeOwAAADkAAAAQAAAAAAAAAAEAIAAAABEBAABkcnMvc2hhcGV4bWwueG1sUEsFBgAAAAAG&#10;AAYAWwEAALsDAAAAAA==&#10;">
                  <v:fill on="f" focussize="0,0"/>
                  <v:stroke on="f"/>
                  <v:imagedata r:id="rId29" o:title=""/>
                  <o:lock v:ext="edit" aspectratio="t"/>
                </v:shape>
                <v:shape id="Text Box 1" o:spid="_x0000_s1026" o:spt="202" type="#_x0000_t202" style="position:absolute;left:1343025;top:3400425;height:266700;width:2924175;" fillcolor="#FFFFFF" filled="t" stroked="f" coordsize="21600,21600" o:gfxdata="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Cqi&#10;W8EAAADiAAAADwAAAAAAAAABACAAAAAiAAAAZHJzL2Rvd25yZXYueG1sUEsBAhQAFAAAAAgAh07i&#10;QDMvBZ47AAAAOQAAABAAAAAAAAAAAQAgAAAAEAEAAGRycy9zaGFwZXhtbC54bWxQSwUGAAAAAAYA&#10;BgBbAQAAugMAAAAA&#10;">
                  <v:fill on="t" focussize="0,0"/>
                  <v:stroke on="f"/>
                  <v:imagedata o:title=""/>
                  <o:lock v:ext="edit" aspectratio="f"/>
                  <v:textbox inset="0mm,0mm,0mm,0mm">
                    <w:txbxContent>
                      <w:p w14:paraId="4FD816A7">
                        <w:pPr>
                          <w:pStyle w:val="181"/>
                          <w:rPr>
                            <w:rFonts w:cs="Times New Roman"/>
                            <w:w w:val="99"/>
                          </w:rPr>
                        </w:pPr>
                        <w:bookmarkStart w:id="239" w:name="_Toc227178566"/>
                        <w:r>
                          <w:t>Hình 19: Giao diện trang chi tiết sản phẩm</w:t>
                        </w:r>
                        <w:bookmarkEnd w:id="239"/>
                      </w:p>
                    </w:txbxContent>
                  </v:textbox>
                </v:shape>
                <w10:wrap type="topAndBottom"/>
              </v:group>
            </w:pict>
          </mc:Fallback>
        </mc:AlternateContent>
      </w:r>
      <w:bookmarkStart w:id="185" w:name="_Toc32398"/>
      <w:bookmarkStart w:id="186" w:name="_Toc7408"/>
    </w:p>
    <w:p w14:paraId="53B5ED9D">
      <w:pPr>
        <w:spacing w:after="80" w:line="240" w:lineRule="auto"/>
        <w:ind w:firstLine="720"/>
        <w:jc w:val="both"/>
      </w:pPr>
      <w:r>
        <w:rPr>
          <w:rFonts w:hint="default"/>
          <w:b/>
          <w:bCs/>
          <w:lang w:val="vi-VN"/>
        </w:rPr>
        <w:t>3</w:t>
      </w:r>
      <w:r>
        <w:rPr>
          <w:b/>
          <w:bCs/>
        </w:rPr>
        <w:t>.5 Giao diện trang chi tiết sản phẩm</w:t>
      </w:r>
      <w:bookmarkEnd w:id="185"/>
      <w:bookmarkEnd w:id="186"/>
    </w:p>
    <w:p w14:paraId="5BD8E4C0">
      <w:pPr>
        <w:spacing w:after="80" w:line="240" w:lineRule="auto"/>
        <w:ind w:firstLine="567"/>
        <w:jc w:val="both"/>
        <w:rPr>
          <w:lang w:val="en-GB"/>
        </w:rPr>
      </w:pPr>
      <w:r>
        <w:rPr>
          <w:lang w:val="en-GB"/>
        </w:rPr>
        <w:t>Trang chủ là nơi hiển thị tổng quan các sản phẩm của hệ thống dưới dạng danh sách thẻ sản phẩm. Mỗi sản phẩm được trình bày với các thông tin cơ bản như hình ảnh, tên sản phẩm, giá bán, biểu tượng yêu thích và nút thêm vào giỏ hàng.</w:t>
      </w:r>
    </w:p>
    <w:p w14:paraId="11C30AA0">
      <w:pPr>
        <w:spacing w:after="80" w:line="240" w:lineRule="auto"/>
        <w:ind w:firstLine="567"/>
        <w:jc w:val="both"/>
      </w:pPr>
      <w:r>
        <w:rPr>
          <w:lang w:val="en-GB"/>
        </w:rPr>
        <mc:AlternateContent>
          <mc:Choice Requires="wpg">
            <w:drawing>
              <wp:anchor distT="0" distB="0" distL="114300" distR="114300" simplePos="0" relativeHeight="251680768" behindDoc="0" locked="0" layoutInCell="1" allowOverlap="1">
                <wp:simplePos x="0" y="0"/>
                <wp:positionH relativeFrom="column">
                  <wp:posOffset>-3810</wp:posOffset>
                </wp:positionH>
                <wp:positionV relativeFrom="paragraph">
                  <wp:posOffset>1136015</wp:posOffset>
                </wp:positionV>
                <wp:extent cx="5900420" cy="3726815"/>
                <wp:effectExtent l="0" t="0" r="5080" b="6985"/>
                <wp:wrapTopAndBottom/>
                <wp:docPr id="647764862" name="Group 53"/>
                <wp:cNvGraphicFramePr/>
                <a:graphic xmlns:a="http://schemas.openxmlformats.org/drawingml/2006/main">
                  <a:graphicData uri="http://schemas.microsoft.com/office/word/2010/wordprocessingGroup">
                    <wpg:wgp>
                      <wpg:cNvGrpSpPr/>
                      <wpg:grpSpPr>
                        <a:xfrm>
                          <a:off x="0" y="0"/>
                          <a:ext cx="5900420" cy="3726815"/>
                          <a:chOff x="0" y="0"/>
                          <a:chExt cx="5900420" cy="3726815"/>
                        </a:xfrm>
                      </wpg:grpSpPr>
                      <wps:wsp>
                        <wps:cNvPr id="1282309608" name="Text Box 1"/>
                        <wps:cNvSpPr txBox="1"/>
                        <wps:spPr>
                          <a:xfrm>
                            <a:off x="1485900" y="3409950"/>
                            <a:ext cx="2924175" cy="316865"/>
                          </a:xfrm>
                          <a:prstGeom prst="rect">
                            <a:avLst/>
                          </a:prstGeom>
                          <a:solidFill>
                            <a:prstClr val="white"/>
                          </a:solidFill>
                          <a:ln>
                            <a:noFill/>
                          </a:ln>
                        </wps:spPr>
                        <wps:txbx>
                          <w:txbxContent>
                            <w:p w14:paraId="50E13953">
                              <w:pPr>
                                <w:pStyle w:val="181"/>
                                <w:rPr>
                                  <w:rFonts w:cs="Times New Roman"/>
                                  <w:w w:val="99"/>
                                </w:rPr>
                              </w:pPr>
                              <w:bookmarkStart w:id="240" w:name="_Toc227178567"/>
                              <w:r>
                                <w:t>Hình 20: Giao diện trang chi tiết sản phẩm</w:t>
                              </w:r>
                              <w:bookmarkEnd w:id="240"/>
                            </w:p>
                          </w:txbxContent>
                        </wps:txbx>
                        <wps:bodyPr rot="0" spcFirstLastPara="0" vertOverflow="overflow" horzOverflow="overflow" vert="horz" wrap="square" lIns="0" tIns="0" rIns="0" bIns="0" numCol="1" spcCol="0" rtlCol="0" fromWordArt="0" anchor="t" anchorCtr="0" forceAA="0" compatLnSpc="1">
                          <a:spAutoFit/>
                        </wps:bodyPr>
                      </wps:wsp>
                      <pic:pic xmlns:pic="http://schemas.openxmlformats.org/drawingml/2006/picture">
                        <pic:nvPicPr>
                          <pic:cNvPr id="526736314" name="Picture 1"/>
                          <pic:cNvPicPr>
                            <a:picLocks noChangeAspect="1"/>
                          </pic:cNvPicPr>
                        </pic:nvPicPr>
                        <pic:blipFill>
                          <a:blip r:embed="rId30"/>
                          <a:stretch>
                            <a:fillRect/>
                          </a:stretch>
                        </pic:blipFill>
                        <pic:spPr>
                          <a:xfrm>
                            <a:off x="0" y="0"/>
                            <a:ext cx="5900420" cy="3317875"/>
                          </a:xfrm>
                          <a:prstGeom prst="rect">
                            <a:avLst/>
                          </a:prstGeom>
                        </pic:spPr>
                      </pic:pic>
                    </wpg:wgp>
                  </a:graphicData>
                </a:graphic>
              </wp:anchor>
            </w:drawing>
          </mc:Choice>
          <mc:Fallback>
            <w:pict>
              <v:group id="Group 53" o:spid="_x0000_s1026" o:spt="203" style="position:absolute;left:0pt;margin-left:-0.3pt;margin-top:89.45pt;height:293.45pt;width:464.6pt;mso-wrap-distance-bottom:0pt;mso-wrap-distance-top:0pt;z-index:251680768;mso-width-relative:page;mso-height-relative:page;" coordsize="5900420,3726815" o:gfxdata="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">
                <o:lock v:ext="edit" aspectratio="f"/>
                <v:shape id="Text Box 1" o:spid="_x0000_s1026" o:spt="202" type="#_x0000_t202" style="position:absolute;left:1485900;top:3409950;height:316865;width:2924175;" fillcolor="#FFFFFF" filled="t" stroked="f" coordsize="21600,21600" o:gfxdata="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4Uf/ixgAAAOMAAAAPAAAAAAAAAAEAIAAAACIAAABkcnMvZG93bnJldi54bWxQSwECFAAUAAAA&#10;CACHTuJAMy8FnjsAAAA5AAAAEAAAAAAAAAABACAAAAAVAQAAZHJzL3NoYXBleG1sLnhtbFBLBQYA&#10;AAAABgAGAFsBAAC/AwAAAAA=&#10;">
                  <v:fill on="t" focussize="0,0"/>
                  <v:stroke on="f"/>
                  <v:imagedata o:title=""/>
                  <o:lock v:ext="edit" aspectratio="f"/>
                  <v:textbox inset="0mm,0mm,0mm,0mm" style="mso-fit-shape-to-text:t;">
                    <w:txbxContent>
                      <w:p w14:paraId="50E13953">
                        <w:pPr>
                          <w:pStyle w:val="181"/>
                          <w:rPr>
                            <w:rFonts w:cs="Times New Roman"/>
                            <w:w w:val="99"/>
                          </w:rPr>
                        </w:pPr>
                        <w:bookmarkStart w:id="240" w:name="_Toc227178567"/>
                        <w:r>
                          <w:t>Hình 20: Giao diện trang chi tiết sản phẩm</w:t>
                        </w:r>
                        <w:bookmarkEnd w:id="240"/>
                      </w:p>
                    </w:txbxContent>
                  </v:textbox>
                </v:shape>
                <v:shape id="Picture 1" o:spid="_x0000_s1026" o:spt="75" type="#_x0000_t75" style="position:absolute;left:0;top:0;height:3317875;width:5900420;" filled="f" o:preferrelative="t" stroked="f" coordsize="21600,21600" o:gfxdata="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G81zwwAAAOIAAAAPAAAAAAAAAAEAIAAAACIAAABkcnMvZG93bnJldi54bWxQSwECFAAUAAAACACH&#10;TuJAMy8FnjsAAAA5AAAAEAAAAAAAAAABACAAAAASAQAAZHJzL3NoYXBleG1sLnhtbFBLBQYAAAAA&#10;BgAGAFsBAAC8AwAAAAA=&#10;">
                  <v:fill on="f" focussize="0,0"/>
                  <v:stroke on="f"/>
                  <v:imagedata r:id="rId30" o:title=""/>
                  <o:lock v:ext="edit" aspectratio="t"/>
                </v:shape>
                <w10:wrap type="topAndBottom"/>
              </v:group>
            </w:pict>
          </mc:Fallback>
        </mc:AlternateContent>
      </w:r>
      <w:r>
        <w:rPr>
          <w:lang w:val="en-GB"/>
        </w:rPr>
        <w:t>Bên cạnh đó, hệ thống hỗ trợ phân trang với số lượng 6 sản phẩm trên mỗi trang, giúp giao diện gọn gàng và dễ theo dõi. Ở khu vực bên trái, người dùng có thể thực hiện lọc sản phẩm đồng thời theo danh mục và thương hiệu, kèm theo nút bỏ lọc để khôi phục danh sách ban đầu.</w:t>
      </w:r>
    </w:p>
    <w:p w14:paraId="26E801CA">
      <w:pPr>
        <w:pStyle w:val="177"/>
        <w:spacing w:line="240" w:lineRule="auto"/>
        <w:jc w:val="both"/>
        <w:outlineLvl w:val="1"/>
      </w:pPr>
      <w:bookmarkStart w:id="187" w:name="_Toc28556"/>
      <w:bookmarkStart w:id="188" w:name="_Toc3087"/>
      <w:r>
        <w:rPr>
          <w:rFonts w:hint="default"/>
          <w:lang w:val="vi-VN"/>
        </w:rPr>
        <w:t>3</w:t>
      </w:r>
      <w:r>
        <w:t>.6 Giao diện wishlist và giỏ hàng</w:t>
      </w:r>
      <w:bookmarkEnd w:id="187"/>
      <w:bookmarkEnd w:id="188"/>
    </w:p>
    <w:p w14:paraId="4D11EA5D">
      <w:pPr>
        <w:spacing w:after="80" w:line="240" w:lineRule="auto"/>
        <w:ind w:firstLine="567"/>
        <w:jc w:val="both"/>
        <w:rPr>
          <w:lang w:val="en-GB"/>
        </w:rPr>
      </w:pPr>
      <w:r>
        <w:rPr>
          <w:lang w:val="en-GB"/>
        </w:rPr>
        <w:t>Giao diện chi tiết sản phẩm cung cấp đầy đủ thông tin liên quan đến sản phẩm mà người dùng quan tâm. Tại đây, hệ thống hiển thị hình ảnh sản phẩm, giá bán, tình trạng còn hàng, mức đánh giá sao, các tùy chọn về kích cỡ, màu sắc cùng phần mô tả chi tiết.</w:t>
      </w:r>
    </w:p>
    <w:p w14:paraId="4358DF41">
      <w:pPr>
        <w:spacing w:after="80" w:line="240" w:lineRule="auto"/>
        <w:ind w:firstLine="567"/>
        <w:jc w:val="both"/>
        <w:rPr>
          <w:lang w:val="en-GB"/>
        </w:rPr>
      </w:pPr>
      <w:r>
        <w:rPr>
          <w:lang w:val="en-GB"/>
        </w:rPr>
        <w:t>Ngoài ra, người dùng còn có thể điều chỉnh số lượng sản phẩm ngay trên trang chi tiết thông qua nút tăng giảm trước khi thực hiện thao tác thêm vào giỏ hàng. Điều này góp phần nâng cao tính thuận tiện trong quá trình mua sắm.</w:t>
      </w:r>
    </w:p>
    <w:p w14:paraId="6F34C272">
      <w:pPr>
        <w:spacing w:after="80" w:line="360" w:lineRule="auto"/>
        <w:ind w:firstLine="567"/>
        <w:jc w:val="both"/>
      </w:pPr>
    </w:p>
    <w:p w14:paraId="4E389C17">
      <w:pPr>
        <w:pStyle w:val="177"/>
        <w:spacing w:line="360" w:lineRule="auto"/>
        <w:jc w:val="both"/>
      </w:pPr>
      <w:r>
        <mc:AlternateContent>
          <mc:Choice Requires="wpg">
            <w:drawing>
              <wp:anchor distT="0" distB="0" distL="114300" distR="114300" simplePos="0" relativeHeight="251682816" behindDoc="0" locked="0" layoutInCell="1" allowOverlap="1">
                <wp:simplePos x="0" y="0"/>
                <wp:positionH relativeFrom="column">
                  <wp:posOffset>-3810</wp:posOffset>
                </wp:positionH>
                <wp:positionV relativeFrom="paragraph">
                  <wp:posOffset>3481705</wp:posOffset>
                </wp:positionV>
                <wp:extent cx="5900420" cy="3619500"/>
                <wp:effectExtent l="0" t="0" r="5080" b="0"/>
                <wp:wrapNone/>
                <wp:docPr id="1930766974" name="Group 55"/>
                <wp:cNvGraphicFramePr/>
                <a:graphic xmlns:a="http://schemas.openxmlformats.org/drawingml/2006/main">
                  <a:graphicData uri="http://schemas.microsoft.com/office/word/2010/wordprocessingGroup">
                    <wpg:wgp>
                      <wpg:cNvGrpSpPr/>
                      <wpg:grpSpPr>
                        <a:xfrm>
                          <a:off x="0" y="0"/>
                          <a:ext cx="5900420" cy="3619500"/>
                          <a:chOff x="0" y="0"/>
                          <a:chExt cx="5900420" cy="3619500"/>
                        </a:xfrm>
                      </wpg:grpSpPr>
                      <wps:wsp>
                        <wps:cNvPr id="891149277" name="Text Box 1"/>
                        <wps:cNvSpPr txBox="1"/>
                        <wps:spPr>
                          <a:xfrm>
                            <a:off x="1752600" y="3390900"/>
                            <a:ext cx="2509520" cy="228600"/>
                          </a:xfrm>
                          <a:prstGeom prst="rect">
                            <a:avLst/>
                          </a:prstGeom>
                          <a:solidFill>
                            <a:prstClr val="white"/>
                          </a:solidFill>
                          <a:ln>
                            <a:noFill/>
                          </a:ln>
                        </wps:spPr>
                        <wps:txbx>
                          <w:txbxContent>
                            <w:p w14:paraId="4A13BFCA">
                              <w:pPr>
                                <w:pStyle w:val="181"/>
                                <w:rPr>
                                  <w:rFonts w:cs="Times New Roman"/>
                                  <w:w w:val="99"/>
                                </w:rPr>
                              </w:pPr>
                              <w:bookmarkStart w:id="241" w:name="_Toc227178569"/>
                              <w:r>
                                <w:t>Hình 22: Giao diện giỏ hàng</w:t>
                              </w:r>
                              <w:bookmarkEnd w:id="241"/>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1707105503" name="Picture 1"/>
                          <pic:cNvPicPr>
                            <a:picLocks noChangeAspect="1"/>
                          </pic:cNvPicPr>
                        </pic:nvPicPr>
                        <pic:blipFill>
                          <a:blip r:embed="rId31"/>
                          <a:stretch>
                            <a:fillRect/>
                          </a:stretch>
                        </pic:blipFill>
                        <pic:spPr>
                          <a:xfrm>
                            <a:off x="0" y="0"/>
                            <a:ext cx="5900420" cy="3317875"/>
                          </a:xfrm>
                          <a:prstGeom prst="rect">
                            <a:avLst/>
                          </a:prstGeom>
                        </pic:spPr>
                      </pic:pic>
                    </wpg:wgp>
                  </a:graphicData>
                </a:graphic>
              </wp:anchor>
            </w:drawing>
          </mc:Choice>
          <mc:Fallback>
            <w:pict>
              <v:group id="Group 55" o:spid="_x0000_s1026" o:spt="203" style="position:absolute;left:0pt;margin-left:-0.3pt;margin-top:274.15pt;height:285pt;width:464.6pt;z-index:251682816;mso-width-relative:page;mso-height-relative:page;" coordsize="5900420,3619500" o:gfxdata="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">
                <o:lock v:ext="edit" aspectratio="f"/>
                <v:shape id="Text Box 1" o:spid="_x0000_s1026" o:spt="202" type="#_x0000_t202" style="position:absolute;left:1752600;top:3390900;height:228600;width:2509520;" fillcolor="#FFFFFF" filled="t" stroked="f" coordsize="21600,21600" o:gfxdata="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wj4DMQAAADi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14:paraId="4A13BFCA">
                        <w:pPr>
                          <w:pStyle w:val="181"/>
                          <w:rPr>
                            <w:rFonts w:cs="Times New Roman"/>
                            <w:w w:val="99"/>
                          </w:rPr>
                        </w:pPr>
                        <w:bookmarkStart w:id="241" w:name="_Toc227178569"/>
                        <w:r>
                          <w:t>Hình 22: Giao diện giỏ hàng</w:t>
                        </w:r>
                        <w:bookmarkEnd w:id="241"/>
                      </w:p>
                    </w:txbxContent>
                  </v:textbox>
                </v:shape>
                <v:shape id="Picture 1" o:spid="_x0000_s1026" o:spt="75" type="#_x0000_t75" style="position:absolute;left:0;top:0;height:3317875;width:5900420;" filled="f" o:preferrelative="t" stroked="f" coordsize="21600,21600" o:gfxdata="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nLs&#10;e8EAAADjAAAADwAAAAAAAAABACAAAAAiAAAAZHJzL2Rvd25yZXYueG1sUEsBAhQAFAAAAAgAh07i&#10;QDMvBZ47AAAAOQAAABAAAAAAAAAAAQAgAAAAEAEAAGRycy9zaGFwZXhtbC54bWxQSwUGAAAAAAYA&#10;BgBbAQAAugMAAAAA&#10;">
                  <v:fill on="f" focussize="0,0"/>
                  <v:stroke on="f"/>
                  <v:imagedata r:id="rId31" o:title=""/>
                  <o:lock v:ext="edit" aspectratio="t"/>
                </v:shape>
              </v:group>
            </w:pict>
          </mc:Fallback>
        </mc:AlternateContent>
      </w:r>
      <w:r>
        <w:br w:type="page"/>
      </w:r>
    </w:p>
    <w:p w14:paraId="3DA6C98A">
      <w:pPr>
        <w:pStyle w:val="177"/>
        <w:spacing w:line="240" w:lineRule="auto"/>
        <w:jc w:val="both"/>
        <w:outlineLvl w:val="1"/>
        <w:rPr>
          <w:rFonts w:hint="default"/>
          <w:lang w:val="vi-VN"/>
        </w:rPr>
      </w:pPr>
      <w:bookmarkStart w:id="189" w:name="_Toc27977"/>
      <w:bookmarkStart w:id="190" w:name="_Toc8494"/>
      <w:r>
        <w:rPr>
          <w:lang w:val="en-GB"/>
        </w:rPr>
        <mc:AlternateContent>
          <mc:Choice Requires="wpg">
            <w:drawing>
              <wp:anchor distT="0" distB="0" distL="114300" distR="114300" simplePos="0" relativeHeight="251681792" behindDoc="0" locked="0" layoutInCell="1" allowOverlap="1">
                <wp:simplePos x="0" y="0"/>
                <wp:positionH relativeFrom="column">
                  <wp:posOffset>41910</wp:posOffset>
                </wp:positionH>
                <wp:positionV relativeFrom="paragraph">
                  <wp:posOffset>-38100</wp:posOffset>
                </wp:positionV>
                <wp:extent cx="5817870" cy="4405630"/>
                <wp:effectExtent l="0" t="0" r="11430" b="13970"/>
                <wp:wrapNone/>
                <wp:docPr id="575233325" name="Group 54"/>
                <wp:cNvGraphicFramePr/>
                <a:graphic xmlns:a="http://schemas.openxmlformats.org/drawingml/2006/main">
                  <a:graphicData uri="http://schemas.microsoft.com/office/word/2010/wordprocessingGroup">
                    <wpg:wgp>
                      <wpg:cNvGrpSpPr/>
                      <wpg:grpSpPr>
                        <a:xfrm>
                          <a:off x="0" y="0"/>
                          <a:ext cx="5817870" cy="4405630"/>
                          <a:chOff x="0" y="0"/>
                          <a:chExt cx="5900420" cy="3648075"/>
                        </a:xfrm>
                      </wpg:grpSpPr>
                      <wps:wsp>
                        <wps:cNvPr id="576615456" name="Text Box 1"/>
                        <wps:cNvSpPr txBox="1"/>
                        <wps:spPr>
                          <a:xfrm>
                            <a:off x="1590675" y="3429000"/>
                            <a:ext cx="2722245" cy="219075"/>
                          </a:xfrm>
                          <a:prstGeom prst="rect">
                            <a:avLst/>
                          </a:prstGeom>
                          <a:solidFill>
                            <a:prstClr val="white"/>
                          </a:solidFill>
                          <a:ln>
                            <a:noFill/>
                          </a:ln>
                        </wps:spPr>
                        <wps:txbx>
                          <w:txbxContent>
                            <w:p w14:paraId="0083FF86">
                              <w:pPr>
                                <w:pStyle w:val="181"/>
                                <w:rPr>
                                  <w:rFonts w:cs="Times New Roman"/>
                                  <w:w w:val="99"/>
                                </w:rPr>
                              </w:pPr>
                              <w:bookmarkStart w:id="242" w:name="_Toc227178568"/>
                              <w:r>
                                <w:t>Hình 21: Giao diện danh sách yêu thích</w:t>
                              </w:r>
                              <w:bookmarkEnd w:id="242"/>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45857809" name="Picture 1"/>
                          <pic:cNvPicPr>
                            <a:picLocks noChangeAspect="1"/>
                          </pic:cNvPicPr>
                        </pic:nvPicPr>
                        <pic:blipFill>
                          <a:blip r:embed="rId32"/>
                          <a:stretch>
                            <a:fillRect/>
                          </a:stretch>
                        </pic:blipFill>
                        <pic:spPr>
                          <a:xfrm>
                            <a:off x="0" y="0"/>
                            <a:ext cx="5900420" cy="3317875"/>
                          </a:xfrm>
                          <a:prstGeom prst="rect">
                            <a:avLst/>
                          </a:prstGeom>
                        </pic:spPr>
                      </pic:pic>
                    </wpg:wgp>
                  </a:graphicData>
                </a:graphic>
              </wp:anchor>
            </w:drawing>
          </mc:Choice>
          <mc:Fallback>
            <w:pict>
              <v:group id="Group 54" o:spid="_x0000_s1026" o:spt="203" style="position:absolute;left:0pt;margin-left:3.3pt;margin-top:-3pt;height:346.9pt;width:458.1pt;z-index:251681792;mso-width-relative:page;mso-height-relative:page;" coordsize="5900420,3648075" o:gfxdata="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">
                <o:lock v:ext="edit" aspectratio="f"/>
                <v:shape id="Text Box 1" o:spid="_x0000_s1026" o:spt="202" type="#_x0000_t202" style="position:absolute;left:1590675;top:3429000;height:219075;width:2722245;" fillcolor="#FFFFFF" filled="t" stroked="f" coordsize="21600,21600" o:gfxdata="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6j/08QAAADi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14:paraId="0083FF86">
                        <w:pPr>
                          <w:pStyle w:val="181"/>
                          <w:rPr>
                            <w:rFonts w:cs="Times New Roman"/>
                            <w:w w:val="99"/>
                          </w:rPr>
                        </w:pPr>
                        <w:bookmarkStart w:id="242" w:name="_Toc227178568"/>
                        <w:r>
                          <w:t>Hình 21: Giao diện danh sách yêu thích</w:t>
                        </w:r>
                        <w:bookmarkEnd w:id="242"/>
                      </w:p>
                    </w:txbxContent>
                  </v:textbox>
                </v:shape>
                <v:shape id="Picture 1" o:spid="_x0000_s1026" o:spt="75" type="#_x0000_t75" style="position:absolute;left:0;top:0;height:3317875;width:5900420;" filled="f" o:preferrelative="t" stroked="f" coordsize="21600,21600" o:gfxdata="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0yhdwwAAAOEAAAAPAAAAAAAAAAEAIAAAACIAAABkcnMvZG93bnJldi54bWxQSwECFAAUAAAACACH&#10;TuJAMy8FnjsAAAA5AAAAEAAAAAAAAAABACAAAAASAQAAZHJzL3NoYXBleG1sLnhtbFBLBQYAAAAA&#10;BgAGAFsBAAC8AwAAAAA=&#10;">
                  <v:fill on="f" focussize="0,0"/>
                  <v:stroke on="f"/>
                  <v:imagedata r:id="rId32" o:title=""/>
                  <o:lock v:ext="edit" aspectratio="t"/>
                </v:shape>
              </v:group>
            </w:pict>
          </mc:Fallback>
        </mc:AlternateContent>
      </w:r>
    </w:p>
    <w:p w14:paraId="7C6D2ED3">
      <w:pPr>
        <w:pStyle w:val="177"/>
        <w:spacing w:line="240" w:lineRule="auto"/>
        <w:jc w:val="both"/>
        <w:outlineLvl w:val="1"/>
        <w:rPr>
          <w:rFonts w:hint="default"/>
          <w:lang w:val="vi-VN"/>
        </w:rPr>
      </w:pPr>
    </w:p>
    <w:p w14:paraId="5217C9A8">
      <w:pPr>
        <w:pStyle w:val="177"/>
        <w:spacing w:line="240" w:lineRule="auto"/>
        <w:jc w:val="both"/>
        <w:outlineLvl w:val="1"/>
        <w:rPr>
          <w:rFonts w:hint="default"/>
          <w:lang w:val="vi-VN"/>
        </w:rPr>
      </w:pPr>
    </w:p>
    <w:p w14:paraId="2661F87E">
      <w:pPr>
        <w:pStyle w:val="177"/>
        <w:spacing w:line="240" w:lineRule="auto"/>
        <w:jc w:val="both"/>
        <w:outlineLvl w:val="1"/>
        <w:rPr>
          <w:rFonts w:hint="default"/>
          <w:lang w:val="vi-VN"/>
        </w:rPr>
      </w:pPr>
    </w:p>
    <w:p w14:paraId="46EC2062">
      <w:pPr>
        <w:pStyle w:val="177"/>
        <w:spacing w:line="240" w:lineRule="auto"/>
        <w:jc w:val="both"/>
        <w:outlineLvl w:val="1"/>
        <w:rPr>
          <w:rFonts w:hint="default"/>
          <w:lang w:val="vi-VN"/>
        </w:rPr>
      </w:pPr>
    </w:p>
    <w:p w14:paraId="633076E4">
      <w:pPr>
        <w:pStyle w:val="177"/>
        <w:spacing w:line="240" w:lineRule="auto"/>
        <w:jc w:val="both"/>
        <w:outlineLvl w:val="1"/>
        <w:rPr>
          <w:rFonts w:hint="default"/>
          <w:lang w:val="vi-VN"/>
        </w:rPr>
      </w:pPr>
    </w:p>
    <w:p w14:paraId="48283DBC">
      <w:pPr>
        <w:pStyle w:val="177"/>
        <w:spacing w:line="240" w:lineRule="auto"/>
        <w:jc w:val="both"/>
        <w:outlineLvl w:val="1"/>
        <w:rPr>
          <w:rFonts w:hint="default"/>
          <w:lang w:val="vi-VN"/>
        </w:rPr>
      </w:pPr>
    </w:p>
    <w:p w14:paraId="7EE71299">
      <w:pPr>
        <w:pStyle w:val="177"/>
        <w:spacing w:line="240" w:lineRule="auto"/>
        <w:jc w:val="both"/>
        <w:outlineLvl w:val="1"/>
        <w:rPr>
          <w:rFonts w:hint="default"/>
          <w:lang w:val="vi-VN"/>
        </w:rPr>
      </w:pPr>
    </w:p>
    <w:p w14:paraId="0ECBDA99">
      <w:pPr>
        <w:pStyle w:val="177"/>
        <w:spacing w:line="240" w:lineRule="auto"/>
        <w:jc w:val="both"/>
        <w:outlineLvl w:val="1"/>
        <w:rPr>
          <w:rFonts w:hint="default"/>
          <w:lang w:val="vi-VN"/>
        </w:rPr>
      </w:pPr>
    </w:p>
    <w:p w14:paraId="09F682A3">
      <w:pPr>
        <w:pStyle w:val="177"/>
        <w:spacing w:line="240" w:lineRule="auto"/>
        <w:jc w:val="both"/>
        <w:outlineLvl w:val="1"/>
        <w:rPr>
          <w:rFonts w:hint="default"/>
          <w:lang w:val="vi-VN"/>
        </w:rPr>
      </w:pPr>
    </w:p>
    <w:p w14:paraId="003FE17F">
      <w:pPr>
        <w:pStyle w:val="177"/>
        <w:spacing w:line="240" w:lineRule="auto"/>
        <w:jc w:val="both"/>
        <w:outlineLvl w:val="1"/>
        <w:rPr>
          <w:rFonts w:hint="default"/>
          <w:lang w:val="vi-VN"/>
        </w:rPr>
      </w:pPr>
    </w:p>
    <w:p w14:paraId="13A33EFA">
      <w:pPr>
        <w:pStyle w:val="177"/>
        <w:spacing w:line="240" w:lineRule="auto"/>
        <w:jc w:val="both"/>
        <w:outlineLvl w:val="1"/>
        <w:rPr>
          <w:rFonts w:hint="default"/>
          <w:lang w:val="vi-VN"/>
        </w:rPr>
      </w:pPr>
    </w:p>
    <w:p w14:paraId="5044E1FC">
      <w:pPr>
        <w:pStyle w:val="177"/>
        <w:spacing w:line="240" w:lineRule="auto"/>
        <w:jc w:val="both"/>
        <w:outlineLvl w:val="1"/>
        <w:rPr>
          <w:rFonts w:hint="default"/>
          <w:lang w:val="vi-VN"/>
        </w:rPr>
      </w:pPr>
    </w:p>
    <w:p w14:paraId="5493F309">
      <w:pPr>
        <w:pStyle w:val="177"/>
        <w:spacing w:line="240" w:lineRule="auto"/>
        <w:jc w:val="both"/>
        <w:outlineLvl w:val="1"/>
        <w:rPr>
          <w:rFonts w:hint="default"/>
          <w:lang w:val="vi-VN"/>
        </w:rPr>
      </w:pPr>
      <w:r>
        <w:drawing>
          <wp:anchor distT="0" distB="0" distL="114300" distR="114300" simplePos="0" relativeHeight="251689984" behindDoc="0" locked="0" layoutInCell="1" allowOverlap="1">
            <wp:simplePos x="0" y="0"/>
            <wp:positionH relativeFrom="column">
              <wp:posOffset>2540</wp:posOffset>
            </wp:positionH>
            <wp:positionV relativeFrom="paragraph">
              <wp:posOffset>170180</wp:posOffset>
            </wp:positionV>
            <wp:extent cx="5900420" cy="3317875"/>
            <wp:effectExtent l="0" t="0" r="5080" b="1587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1"/>
                    <a:stretch>
                      <a:fillRect/>
                    </a:stretch>
                  </pic:blipFill>
                  <pic:spPr>
                    <a:xfrm>
                      <a:off x="0" y="0"/>
                      <a:ext cx="5900420" cy="3317875"/>
                    </a:xfrm>
                    <a:prstGeom prst="rect">
                      <a:avLst/>
                    </a:prstGeom>
                  </pic:spPr>
                </pic:pic>
              </a:graphicData>
            </a:graphic>
          </wp:anchor>
        </w:drawing>
      </w:r>
    </w:p>
    <w:p w14:paraId="44CAAEC9">
      <w:pPr>
        <w:pStyle w:val="177"/>
        <w:spacing w:line="240" w:lineRule="auto"/>
        <w:jc w:val="both"/>
        <w:outlineLvl w:val="1"/>
        <w:rPr>
          <w:rFonts w:hint="default"/>
          <w:lang w:val="vi-VN"/>
        </w:rPr>
      </w:pPr>
    </w:p>
    <w:p w14:paraId="394C935F">
      <w:pPr>
        <w:pStyle w:val="177"/>
        <w:spacing w:line="240" w:lineRule="auto"/>
        <w:jc w:val="both"/>
        <w:outlineLvl w:val="1"/>
        <w:rPr>
          <w:rFonts w:hint="default"/>
          <w:lang w:val="vi-VN"/>
        </w:rPr>
      </w:pPr>
    </w:p>
    <w:p w14:paraId="6FDB5DC5">
      <w:pPr>
        <w:pStyle w:val="177"/>
        <w:spacing w:line="240" w:lineRule="auto"/>
        <w:jc w:val="both"/>
        <w:outlineLvl w:val="1"/>
        <w:rPr>
          <w:rFonts w:hint="default"/>
          <w:lang w:val="vi-VN"/>
        </w:rPr>
      </w:pPr>
    </w:p>
    <w:p w14:paraId="0065EAC0">
      <w:pPr>
        <w:pStyle w:val="177"/>
        <w:spacing w:line="240" w:lineRule="auto"/>
        <w:jc w:val="both"/>
        <w:outlineLvl w:val="1"/>
        <w:rPr>
          <w:rFonts w:hint="default"/>
          <w:lang w:val="vi-VN"/>
        </w:rPr>
      </w:pPr>
    </w:p>
    <w:p w14:paraId="7A49280F">
      <w:pPr>
        <w:pStyle w:val="177"/>
        <w:spacing w:line="240" w:lineRule="auto"/>
        <w:jc w:val="both"/>
        <w:outlineLvl w:val="1"/>
        <w:rPr>
          <w:rFonts w:hint="default"/>
          <w:lang w:val="vi-VN"/>
        </w:rPr>
      </w:pPr>
    </w:p>
    <w:p w14:paraId="2E6B2D17">
      <w:pPr>
        <w:pStyle w:val="177"/>
        <w:spacing w:line="240" w:lineRule="auto"/>
        <w:jc w:val="both"/>
        <w:outlineLvl w:val="1"/>
        <w:rPr>
          <w:rFonts w:hint="default"/>
          <w:lang w:val="vi-VN"/>
        </w:rPr>
      </w:pPr>
    </w:p>
    <w:p w14:paraId="144EBC0D">
      <w:pPr>
        <w:pStyle w:val="177"/>
        <w:spacing w:line="240" w:lineRule="auto"/>
        <w:jc w:val="both"/>
        <w:outlineLvl w:val="1"/>
        <w:rPr>
          <w:rFonts w:hint="default"/>
          <w:lang w:val="vi-VN"/>
        </w:rPr>
      </w:pPr>
    </w:p>
    <w:p w14:paraId="6BBC263E">
      <w:pPr>
        <w:pStyle w:val="177"/>
        <w:spacing w:line="240" w:lineRule="auto"/>
        <w:jc w:val="both"/>
        <w:outlineLvl w:val="1"/>
        <w:rPr>
          <w:rFonts w:hint="default"/>
          <w:lang w:val="vi-VN"/>
        </w:rPr>
      </w:pPr>
    </w:p>
    <w:p w14:paraId="0AD2670F">
      <w:pPr>
        <w:pStyle w:val="181"/>
      </w:pPr>
    </w:p>
    <w:p w14:paraId="60EEA737">
      <w:pPr>
        <w:pStyle w:val="181"/>
      </w:pPr>
    </w:p>
    <w:p w14:paraId="7ED11089">
      <w:pPr>
        <w:pStyle w:val="181"/>
        <w:ind w:firstLine="2990" w:firstLineChars="1150"/>
        <w:jc w:val="both"/>
        <w:rPr>
          <w:rFonts w:hint="default"/>
          <w:lang w:val="vi-VN"/>
        </w:rPr>
      </w:pPr>
      <w:r>
        <w:t>Hình 22: Giao diện giỏ hàng</w:t>
      </w:r>
    </w:p>
    <w:p w14:paraId="561471B8">
      <w:pPr>
        <w:pStyle w:val="177"/>
        <w:spacing w:line="240" w:lineRule="auto"/>
        <w:jc w:val="both"/>
        <w:outlineLvl w:val="1"/>
      </w:pPr>
      <w:r>
        <w:rPr>
          <w:rFonts w:hint="default"/>
          <w:lang w:val="vi-VN"/>
        </w:rPr>
        <w:t>3</w:t>
      </w:r>
      <w:r>
        <w:t>.7 Giao diện trang đặt hàng và đơn hàng</w:t>
      </w:r>
      <w:bookmarkEnd w:id="189"/>
      <w:bookmarkEnd w:id="190"/>
    </w:p>
    <w:p w14:paraId="3143CC29">
      <w:pPr>
        <w:spacing w:after="80" w:line="240" w:lineRule="auto"/>
        <w:ind w:firstLine="567"/>
        <w:jc w:val="both"/>
        <w:rPr>
          <w:lang w:val="en-GB"/>
        </w:rPr>
      </w:pPr>
      <w:r>
        <w:t>T</w:t>
      </w:r>
      <w:r>
        <w:rPr>
          <w:lang w:val="en-GB"/>
        </w:rPr>
        <w:t>rang đặt hàng được xây dựng theo hướng đơn giản, chỉ giữ lại những thông tin cần thiết gồm tên người nhận, số điện thoại, địa chỉ giao hàng và ghi chú. Việc tinh giản biểu mẫu giúp người dùng thao tác nhanh hơn trong quá trình thanh toán.</w:t>
      </w:r>
    </w:p>
    <w:p w14:paraId="10FBFEDD">
      <w:pPr>
        <w:spacing w:after="80" w:line="240" w:lineRule="auto"/>
        <w:ind w:firstLine="567"/>
        <w:jc w:val="both"/>
        <w:rPr>
          <w:lang w:val="en-GB"/>
        </w:rPr>
      </w:pPr>
      <w:r>
        <w:rPr>
          <w:lang w:val="en-GB"/>
        </w:rPr>
        <w:t>Sau khi hoàn tất đặt hàng, người dùng có thể truy cập vào khu vực quản lý đơn hàng để xem danh sách các đơn đã tạo. Tại đây, hệ thống hiển thị thông tin cơ bản của từng đơn hàng và cho phép xem chi tiết, bao gồm cả hình ảnh sản phẩm trong đơn.</w:t>
      </w:r>
    </w:p>
    <w:p w14:paraId="768DCC78">
      <w:pPr>
        <w:spacing w:after="80" w:line="360" w:lineRule="auto"/>
        <w:jc w:val="both"/>
      </w:pPr>
      <w:r>
        <w:rPr>
          <w:lang w:val="en-GB"/>
        </w:rPr>
        <mc:AlternateContent>
          <mc:Choice Requires="wpg">
            <w:drawing>
              <wp:anchor distT="0" distB="0" distL="114300" distR="114300" simplePos="0" relativeHeight="251683840" behindDoc="0" locked="0" layoutInCell="1" allowOverlap="1">
                <wp:simplePos x="0" y="0"/>
                <wp:positionH relativeFrom="margin">
                  <wp:posOffset>245110</wp:posOffset>
                </wp:positionH>
                <wp:positionV relativeFrom="paragraph">
                  <wp:posOffset>144780</wp:posOffset>
                </wp:positionV>
                <wp:extent cx="5204460" cy="3289935"/>
                <wp:effectExtent l="0" t="0" r="15240" b="5715"/>
                <wp:wrapNone/>
                <wp:docPr id="1086557838" name="Group 57"/>
                <wp:cNvGraphicFramePr/>
                <a:graphic xmlns:a="http://schemas.openxmlformats.org/drawingml/2006/main">
                  <a:graphicData uri="http://schemas.microsoft.com/office/word/2010/wordprocessingGroup">
                    <wpg:wgp>
                      <wpg:cNvGrpSpPr/>
                      <wpg:grpSpPr>
                        <a:xfrm>
                          <a:off x="0" y="0"/>
                          <a:ext cx="5204460" cy="3289935"/>
                          <a:chOff x="0" y="0"/>
                          <a:chExt cx="5900420" cy="3729120"/>
                        </a:xfrm>
                      </wpg:grpSpPr>
                      <wps:wsp>
                        <wps:cNvPr id="95196482" name="Text Box 1"/>
                        <wps:cNvSpPr txBox="1"/>
                        <wps:spPr>
                          <a:xfrm>
                            <a:off x="1447800" y="3429000"/>
                            <a:ext cx="2722245" cy="300120"/>
                          </a:xfrm>
                          <a:prstGeom prst="rect">
                            <a:avLst/>
                          </a:prstGeom>
                          <a:solidFill>
                            <a:prstClr val="white"/>
                          </a:solidFill>
                          <a:ln>
                            <a:noFill/>
                          </a:ln>
                        </wps:spPr>
                        <wps:txbx>
                          <w:txbxContent>
                            <w:p w14:paraId="3C041A0E">
                              <w:pPr>
                                <w:pStyle w:val="181"/>
                                <w:rPr>
                                  <w:rFonts w:cs="Times New Roman"/>
                                  <w:w w:val="99"/>
                                </w:rPr>
                              </w:pPr>
                              <w:bookmarkStart w:id="243" w:name="_Toc227178570"/>
                              <w:r>
                                <w:t>Hình 23: Giao diện đặt hàng</w:t>
                              </w:r>
                              <w:bookmarkEnd w:id="243"/>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178314475" name="Picture 1"/>
                          <pic:cNvPicPr>
                            <a:picLocks noChangeAspect="1"/>
                          </pic:cNvPicPr>
                        </pic:nvPicPr>
                        <pic:blipFill>
                          <a:blip r:embed="rId33"/>
                          <a:stretch>
                            <a:fillRect/>
                          </a:stretch>
                        </pic:blipFill>
                        <pic:spPr>
                          <a:xfrm>
                            <a:off x="0" y="0"/>
                            <a:ext cx="5900420" cy="3317875"/>
                          </a:xfrm>
                          <a:prstGeom prst="rect">
                            <a:avLst/>
                          </a:prstGeom>
                        </pic:spPr>
                      </pic:pic>
                    </wpg:wgp>
                  </a:graphicData>
                </a:graphic>
              </wp:anchor>
            </w:drawing>
          </mc:Choice>
          <mc:Fallback>
            <w:pict>
              <v:group id="Group 57" o:spid="_x0000_s1026" o:spt="203" style="position:absolute;left:0pt;margin-left:19.3pt;margin-top:11.4pt;height:259.05pt;width:409.8pt;mso-position-horizontal-relative:margin;z-index:251683840;mso-width-relative:page;mso-height-relative:page;" coordsize="5900420,3729120" o:gfxdata="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">
                <o:lock v:ext="edit" aspectratio="f"/>
                <v:shape id="Text Box 1" o:spid="_x0000_s1026" o:spt="202" type="#_x0000_t202" style="position:absolute;left:1447800;top:3429000;height:300120;width:2722245;" fillcolor="#FFFFFF" filled="t" stroked="f" coordsize="21600,21600" o:gfxdata="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7sxRwwAAAOEAAAAPAAAAAAAAAAEAIAAAACIAAABkcnMvZG93bnJldi54bWxQSwECFAAUAAAACACH&#10;TuJAMy8FnjsAAAA5AAAAEAAAAAAAAAABACAAAAASAQAAZHJzL3NoYXBleG1sLnhtbFBLBQYAAAAA&#10;BgAGAFsBAAC8AwAAAAA=&#10;">
                  <v:fill on="t" focussize="0,0"/>
                  <v:stroke on="f"/>
                  <v:imagedata o:title=""/>
                  <o:lock v:ext="edit" aspectratio="f"/>
                  <v:textbox inset="0mm,0mm,0mm,0mm">
                    <w:txbxContent>
                      <w:p w14:paraId="3C041A0E">
                        <w:pPr>
                          <w:pStyle w:val="181"/>
                          <w:rPr>
                            <w:rFonts w:cs="Times New Roman"/>
                            <w:w w:val="99"/>
                          </w:rPr>
                        </w:pPr>
                        <w:bookmarkStart w:id="243" w:name="_Toc227178570"/>
                        <w:r>
                          <w:t>Hình 23: Giao diện đặt hàng</w:t>
                        </w:r>
                        <w:bookmarkEnd w:id="243"/>
                      </w:p>
                    </w:txbxContent>
                  </v:textbox>
                </v:shape>
                <v:shape id="Picture 1" o:spid="_x0000_s1026" o:spt="75" type="#_x0000_t75" style="position:absolute;left:0;top:0;height:3317875;width:5900420;" filled="f" o:preferrelative="t" stroked="f" coordsize="21600,21600" o:gfxdata="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QnLK&#10;wAAAAOIAAAAPAAAAAAAAAAEAIAAAACIAAABkcnMvZG93bnJldi54bWxQSwECFAAUAAAACACHTuJA&#10;My8FnjsAAAA5AAAAEAAAAAAAAAABACAAAAAPAQAAZHJzL3NoYXBleG1sLnhtbFBLBQYAAAAABgAG&#10;AFsBAAC5AwAAAAA=&#10;">
                  <v:fill on="f" focussize="0,0"/>
                  <v:stroke on="f"/>
                  <v:imagedata r:id="rId33" o:title=""/>
                  <o:lock v:ext="edit" aspectratio="t"/>
                </v:shape>
              </v:group>
            </w:pict>
          </mc:Fallback>
        </mc:AlternateContent>
      </w:r>
      <w:r>
        <w:br w:type="page"/>
      </w:r>
      <w:r>
        <mc:AlternateContent>
          <mc:Choice Requires="wpg">
            <w:drawing>
              <wp:anchor distT="0" distB="0" distL="114300" distR="114300" simplePos="0" relativeHeight="251684864" behindDoc="0" locked="0" layoutInCell="1" allowOverlap="1">
                <wp:simplePos x="0" y="0"/>
                <wp:positionH relativeFrom="column">
                  <wp:posOffset>-1905</wp:posOffset>
                </wp:positionH>
                <wp:positionV relativeFrom="paragraph">
                  <wp:posOffset>0</wp:posOffset>
                </wp:positionV>
                <wp:extent cx="5900420" cy="8137525"/>
                <wp:effectExtent l="0" t="0" r="5080" b="0"/>
                <wp:wrapTopAndBottom/>
                <wp:docPr id="770201719" name="Group 64"/>
                <wp:cNvGraphicFramePr/>
                <a:graphic xmlns:a="http://schemas.openxmlformats.org/drawingml/2006/main">
                  <a:graphicData uri="http://schemas.microsoft.com/office/word/2010/wordprocessingGroup">
                    <wpg:wgp>
                      <wpg:cNvGrpSpPr/>
                      <wpg:grpSpPr>
                        <a:xfrm>
                          <a:off x="0" y="0"/>
                          <a:ext cx="5900420" cy="8137768"/>
                          <a:chOff x="0" y="0"/>
                          <a:chExt cx="5900420" cy="8137768"/>
                        </a:xfrm>
                      </wpg:grpSpPr>
                      <wpg:grpSp>
                        <wpg:cNvPr id="925333238" name="Group 56"/>
                        <wpg:cNvGrpSpPr/>
                        <wpg:grpSpPr>
                          <a:xfrm>
                            <a:off x="0" y="0"/>
                            <a:ext cx="5900420" cy="3747770"/>
                            <a:chOff x="0" y="0"/>
                            <a:chExt cx="5900420" cy="3748103"/>
                          </a:xfrm>
                        </wpg:grpSpPr>
                        <wps:wsp>
                          <wps:cNvPr id="1578056644" name="Text Box 1"/>
                          <wps:cNvSpPr txBox="1"/>
                          <wps:spPr>
                            <a:xfrm>
                              <a:off x="1409700" y="3448050"/>
                              <a:ext cx="2722245" cy="300053"/>
                            </a:xfrm>
                            <a:prstGeom prst="rect">
                              <a:avLst/>
                            </a:prstGeom>
                            <a:solidFill>
                              <a:prstClr val="white"/>
                            </a:solidFill>
                            <a:ln>
                              <a:noFill/>
                            </a:ln>
                          </wps:spPr>
                          <wps:txbx>
                            <w:txbxContent>
                              <w:p w14:paraId="054323BA">
                                <w:pPr>
                                  <w:pStyle w:val="181"/>
                                  <w:rPr>
                                    <w:rFonts w:cs="Times New Roman"/>
                                    <w:w w:val="99"/>
                                  </w:rPr>
                                </w:pPr>
                                <w:bookmarkStart w:id="244" w:name="_Toc227178571"/>
                                <w:r>
                                  <w:t>Hình 24: Giao diện đơn hàng</w:t>
                                </w:r>
                                <w:bookmarkEnd w:id="244"/>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1643357130" name="Picture 1"/>
                            <pic:cNvPicPr>
                              <a:picLocks noChangeAspect="1"/>
                            </pic:cNvPicPr>
                          </pic:nvPicPr>
                          <pic:blipFill>
                            <a:blip r:embed="rId34"/>
                            <a:stretch>
                              <a:fillRect/>
                            </a:stretch>
                          </pic:blipFill>
                          <pic:spPr>
                            <a:xfrm>
                              <a:off x="0" y="0"/>
                              <a:ext cx="5900420" cy="3317875"/>
                            </a:xfrm>
                            <a:prstGeom prst="rect">
                              <a:avLst/>
                            </a:prstGeom>
                          </pic:spPr>
                        </pic:pic>
                      </wpg:grpSp>
                      <wpg:grpSp>
                        <wpg:cNvPr id="623497160" name="Group 58"/>
                        <wpg:cNvGrpSpPr/>
                        <wpg:grpSpPr>
                          <a:xfrm>
                            <a:off x="0" y="4441372"/>
                            <a:ext cx="5900420" cy="3696396"/>
                            <a:chOff x="0" y="0"/>
                            <a:chExt cx="5900420" cy="3696396"/>
                          </a:xfrm>
                        </wpg:grpSpPr>
                        <wps:wsp>
                          <wps:cNvPr id="409804852" name="Text Box 1"/>
                          <wps:cNvSpPr txBox="1"/>
                          <wps:spPr>
                            <a:xfrm>
                              <a:off x="1447800" y="3396343"/>
                              <a:ext cx="2722245" cy="300053"/>
                            </a:xfrm>
                            <a:prstGeom prst="rect">
                              <a:avLst/>
                            </a:prstGeom>
                            <a:solidFill>
                              <a:prstClr val="white"/>
                            </a:solidFill>
                            <a:ln>
                              <a:noFill/>
                            </a:ln>
                          </wps:spPr>
                          <wps:txbx>
                            <w:txbxContent>
                              <w:p w14:paraId="69E8DE47">
                                <w:pPr>
                                  <w:pStyle w:val="181"/>
                                  <w:rPr>
                                    <w:rFonts w:cs="Times New Roman"/>
                                    <w:w w:val="99"/>
                                  </w:rPr>
                                </w:pPr>
                                <w:bookmarkStart w:id="245" w:name="_Toc227178572"/>
                                <w:r>
                                  <w:t>Hình 25: Giao diện chi tiết đơn hàng</w:t>
                                </w:r>
                                <w:bookmarkEnd w:id="245"/>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1509204551" name="Picture 1"/>
                            <pic:cNvPicPr>
                              <a:picLocks noChangeAspect="1"/>
                            </pic:cNvPicPr>
                          </pic:nvPicPr>
                          <pic:blipFill>
                            <a:blip r:embed="rId35"/>
                            <a:stretch>
                              <a:fillRect/>
                            </a:stretch>
                          </pic:blipFill>
                          <pic:spPr>
                            <a:xfrm>
                              <a:off x="0" y="0"/>
                              <a:ext cx="5900420" cy="3317875"/>
                            </a:xfrm>
                            <a:prstGeom prst="rect">
                              <a:avLst/>
                            </a:prstGeom>
                          </pic:spPr>
                        </pic:pic>
                      </wpg:grpSp>
                    </wpg:wgp>
                  </a:graphicData>
                </a:graphic>
              </wp:anchor>
            </w:drawing>
          </mc:Choice>
          <mc:Fallback>
            <w:pict>
              <v:group id="Group 64" o:spid="_x0000_s1026" o:spt="203" style="position:absolute;left:0pt;margin-left:-0.15pt;margin-top:0pt;height:640.75pt;width:464.6pt;mso-wrap-distance-bottom:0pt;mso-wrap-distance-top:0pt;z-index:251684864;mso-width-relative:page;mso-height-relative:page;" coordsize="5900420,8137768" o:gfxdata="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">
                <o:lock v:ext="edit" aspectratio="f"/>
                <v:group id="Group 56" o:spid="_x0000_s1026" o:spt="203" style="position:absolute;left:0;top:0;height:3747770;width:5900420;" coordsize="5900420,3748103" o:gfxdata="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BZ2ViXBAAAA4gAAAA8AAAAAAAAAAQAgAAAAIgAAAGRycy9kb3ducmV2&#10;LnhtbFBLAQIUABQAAAAIAIdO4kAzLwWeOwAAADkAAAAVAAAAAAAAAAEAIAAAABABAABkcnMvZ3Jv&#10;dXBzaGFwZXhtbC54bWxQSwUGAAAAAAYABgBgAQAAzQMAAAAA&#10;">
                  <o:lock v:ext="edit" aspectratio="f"/>
                  <v:shape id="Text Box 1" o:spid="_x0000_s1026" o:spt="202" type="#_x0000_t202" style="position:absolute;left:1409700;top:3448050;height:300053;width:2722245;" fillcolor="#FFFFFF" filled="t" stroked="f" coordsize="21600,21600" o:gfxdata="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Z2&#10;B23CAAAA4w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14:paraId="054323BA">
                          <w:pPr>
                            <w:pStyle w:val="181"/>
                            <w:rPr>
                              <w:rFonts w:cs="Times New Roman"/>
                              <w:w w:val="99"/>
                            </w:rPr>
                          </w:pPr>
                          <w:bookmarkStart w:id="244" w:name="_Toc227178571"/>
                          <w:r>
                            <w:t>Hình 24: Giao diện đơn hàng</w:t>
                          </w:r>
                          <w:bookmarkEnd w:id="244"/>
                        </w:p>
                      </w:txbxContent>
                    </v:textbox>
                  </v:shape>
                  <v:shape id="Picture 1" o:spid="_x0000_s1026" o:spt="75" type="#_x0000_t75" style="position:absolute;left:0;top:0;height:3317875;width:5900420;" filled="f" o:preferrelative="t" stroked="f" coordsize="21600,21600" o:gfxdata="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8OsUrFAAAA4wAAAA8AAAAAAAAAAQAgAAAAIgAAAGRycy9kb3ducmV2LnhtbFBLAQIUABQAAAAI&#10;AIdO4kAzLwWeOwAAADkAAAAQAAAAAAAAAAEAIAAAABQBAABkcnMvc2hhcGV4bWwueG1sUEsFBgAA&#10;AAAGAAYAWwEAAL4DAAAAAA==&#10;">
                    <v:fill on="f" focussize="0,0"/>
                    <v:stroke on="f"/>
                    <v:imagedata r:id="rId34" o:title=""/>
                    <o:lock v:ext="edit" aspectratio="t"/>
                  </v:shape>
                </v:group>
                <v:group id="Group 58" o:spid="_x0000_s1026" o:spt="203" style="position:absolute;left:0;top:4441372;height:3696396;width:5900420;" coordsize="5900420,3696396" o:gfxdata="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gPmqbsMAAADiAAAADwAAAAAAAAABACAAAAAiAAAAZHJzL2Rvd25y&#10;ZXYueG1sUEsBAhQAFAAAAAgAh07iQDMvBZ47AAAAOQAAABUAAAAAAAAAAQAgAAAAEgEAAGRycy9n&#10;cm91cHNoYXBleG1sLnhtbFBLBQYAAAAABgAGAGABAADPAwAAAAA=&#10;">
                  <o:lock v:ext="edit" aspectratio="f"/>
                  <v:shape id="Text Box 1" o:spid="_x0000_s1026" o:spt="202" type="#_x0000_t202" style="position:absolute;left:1447800;top:3396343;height:300053;width:2722245;" fillcolor="#FFFFFF" filled="t" stroked="f" coordsize="21600,21600" o:gfxdata="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pJ11wwAAAOIAAAAPAAAAAAAAAAEAIAAAACIAAABkcnMvZG93bnJldi54bWxQSwECFAAUAAAACACH&#10;TuJAMy8FnjsAAAA5AAAAEAAAAAAAAAABACAAAAASAQAAZHJzL3NoYXBleG1sLnhtbFBLBQYAAAAA&#10;BgAGAFsBAAC8AwAAAAA=&#10;">
                    <v:fill on="t" focussize="0,0"/>
                    <v:stroke on="f"/>
                    <v:imagedata o:title=""/>
                    <o:lock v:ext="edit" aspectratio="f"/>
                    <v:textbox inset="0mm,0mm,0mm,0mm">
                      <w:txbxContent>
                        <w:p w14:paraId="69E8DE47">
                          <w:pPr>
                            <w:pStyle w:val="181"/>
                            <w:rPr>
                              <w:rFonts w:cs="Times New Roman"/>
                              <w:w w:val="99"/>
                            </w:rPr>
                          </w:pPr>
                          <w:bookmarkStart w:id="245" w:name="_Toc227178572"/>
                          <w:r>
                            <w:t>Hình 25: Giao diện chi tiết đơn hàng</w:t>
                          </w:r>
                          <w:bookmarkEnd w:id="245"/>
                        </w:p>
                      </w:txbxContent>
                    </v:textbox>
                  </v:shape>
                  <v:shape id="Picture 1" o:spid="_x0000_s1026" o:spt="75" type="#_x0000_t75" style="position:absolute;left:0;top:0;height:3317875;width:5900420;" filled="f" o:preferrelative="t" stroked="f" coordsize="21600,21600" o:gfxdata="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Vf7d&#10;wAAAAOMAAAAPAAAAAAAAAAEAIAAAACIAAABkcnMvZG93bnJldi54bWxQSwECFAAUAAAACACHTuJA&#10;My8FnjsAAAA5AAAAEAAAAAAAAAABACAAAAAPAQAAZHJzL3NoYXBleG1sLnhtbFBLBQYAAAAABgAG&#10;AFsBAAC5AwAAAAA=&#10;">
                    <v:fill on="f" focussize="0,0"/>
                    <v:stroke on="f"/>
                    <v:imagedata r:id="rId35" o:title=""/>
                    <o:lock v:ext="edit" aspectratio="t"/>
                  </v:shape>
                </v:group>
                <w10:wrap type="topAndBottom"/>
              </v:group>
            </w:pict>
          </mc:Fallback>
        </mc:AlternateContent>
      </w:r>
      <w:r>
        <w:br w:type="page"/>
      </w:r>
    </w:p>
    <w:p w14:paraId="381078C8">
      <w:pPr>
        <w:pStyle w:val="177"/>
        <w:spacing w:line="240" w:lineRule="auto"/>
        <w:jc w:val="both"/>
        <w:outlineLvl w:val="1"/>
      </w:pPr>
      <w:bookmarkStart w:id="191" w:name="_Toc27283"/>
      <w:bookmarkStart w:id="192" w:name="_Toc28692"/>
      <w:r>
        <w:rPr>
          <w:rFonts w:hint="default"/>
          <w:lang w:val="vi-VN"/>
        </w:rPr>
        <w:t>3</w:t>
      </w:r>
      <w:r>
        <w:t>.8 Giao diện quản trị</w:t>
      </w:r>
      <w:bookmarkEnd w:id="191"/>
      <w:bookmarkEnd w:id="192"/>
    </w:p>
    <w:p w14:paraId="4D943095">
      <w:pPr>
        <w:spacing w:after="80" w:line="240" w:lineRule="auto"/>
        <w:ind w:firstLine="567"/>
        <w:jc w:val="both"/>
        <w:rPr>
          <w:lang w:val="en-GB"/>
        </w:rPr>
      </w:pPr>
      <w:r>
        <w:rPr>
          <w:lang w:val="en-GB"/>
        </w:rPr>
        <w:t>Khu vực quản trị được xây dựng tách biệt với giao diện phía người dùng, sử dụng layout và template riêng để thuận tiện cho việc quản lý hệ thống. Chỉ những tài khoản có quyền quản trị với vai trò Admin mới được phép truy cập vào khu vực này.</w:t>
      </w:r>
    </w:p>
    <w:p w14:paraId="4918A4DC">
      <w:pPr>
        <w:spacing w:after="80" w:line="240" w:lineRule="auto"/>
        <w:ind w:firstLine="567"/>
        <w:jc w:val="both"/>
        <w:rPr>
          <w:lang w:val="en-GB"/>
        </w:rPr>
      </w:pPr>
      <w:r>
        <w:rPr>
          <w:lang w:val="en-GB"/>
        </w:rPr>
        <mc:AlternateContent>
          <mc:Choice Requires="wpg">
            <w:drawing>
              <wp:anchor distT="0" distB="0" distL="114300" distR="114300" simplePos="0" relativeHeight="251685888" behindDoc="0" locked="0" layoutInCell="1" allowOverlap="1">
                <wp:simplePos x="0" y="0"/>
                <wp:positionH relativeFrom="column">
                  <wp:posOffset>-1905</wp:posOffset>
                </wp:positionH>
                <wp:positionV relativeFrom="paragraph">
                  <wp:posOffset>1336040</wp:posOffset>
                </wp:positionV>
                <wp:extent cx="5900420" cy="3729355"/>
                <wp:effectExtent l="0" t="0" r="5080" b="5080"/>
                <wp:wrapTopAndBottom/>
                <wp:docPr id="921857999" name="Group 59"/>
                <wp:cNvGraphicFramePr/>
                <a:graphic xmlns:a="http://schemas.openxmlformats.org/drawingml/2006/main">
                  <a:graphicData uri="http://schemas.microsoft.com/office/word/2010/wordprocessingGroup">
                    <wpg:wgp>
                      <wpg:cNvGrpSpPr/>
                      <wpg:grpSpPr>
                        <a:xfrm>
                          <a:off x="0" y="0"/>
                          <a:ext cx="5900420" cy="3729041"/>
                          <a:chOff x="0" y="0"/>
                          <a:chExt cx="5900420" cy="3729041"/>
                        </a:xfrm>
                      </wpg:grpSpPr>
                      <wps:wsp>
                        <wps:cNvPr id="1463978883" name="Text Box 1"/>
                        <wps:cNvSpPr txBox="1"/>
                        <wps:spPr>
                          <a:xfrm>
                            <a:off x="1447800" y="3429000"/>
                            <a:ext cx="2722245" cy="300041"/>
                          </a:xfrm>
                          <a:prstGeom prst="rect">
                            <a:avLst/>
                          </a:prstGeom>
                          <a:solidFill>
                            <a:prstClr val="white"/>
                          </a:solidFill>
                          <a:ln>
                            <a:noFill/>
                          </a:ln>
                        </wps:spPr>
                        <wps:txbx>
                          <w:txbxContent>
                            <w:p w14:paraId="294B9FA7">
                              <w:pPr>
                                <w:pStyle w:val="181"/>
                                <w:rPr>
                                  <w:rFonts w:cs="Times New Roman"/>
                                  <w:w w:val="99"/>
                                </w:rPr>
                              </w:pPr>
                              <w:bookmarkStart w:id="246" w:name="_Toc227178573"/>
                              <w:r>
                                <w:t>Hình 26: Giao diện quản lý sản phẩm</w:t>
                              </w:r>
                              <w:bookmarkEnd w:id="246"/>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1110386717" name="Picture 1"/>
                          <pic:cNvPicPr>
                            <a:picLocks noChangeAspect="1"/>
                          </pic:cNvPicPr>
                        </pic:nvPicPr>
                        <pic:blipFill>
                          <a:blip r:embed="rId36"/>
                          <a:stretch>
                            <a:fillRect/>
                          </a:stretch>
                        </pic:blipFill>
                        <pic:spPr>
                          <a:xfrm>
                            <a:off x="0" y="0"/>
                            <a:ext cx="5900420" cy="3317875"/>
                          </a:xfrm>
                          <a:prstGeom prst="rect">
                            <a:avLst/>
                          </a:prstGeom>
                        </pic:spPr>
                      </pic:pic>
                    </wpg:wgp>
                  </a:graphicData>
                </a:graphic>
              </wp:anchor>
            </w:drawing>
          </mc:Choice>
          <mc:Fallback>
            <w:pict>
              <v:group id="Group 59" o:spid="_x0000_s1026" o:spt="203" style="position:absolute;left:0pt;margin-left:-0.15pt;margin-top:105.2pt;height:293.65pt;width:464.6pt;mso-wrap-distance-bottom:0pt;mso-wrap-distance-top:0pt;z-index:251685888;mso-width-relative:page;mso-height-relative:page;" coordsize="5900420,3729041" o:gfxdata="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">
                <o:lock v:ext="edit" aspectratio="f"/>
                <v:shape id="Text Box 1" o:spid="_x0000_s1026" o:spt="202" type="#_x0000_t202" style="position:absolute;left:1447800;top:3429000;height:300041;width:2722245;" fillcolor="#FFFFFF" filled="t" stroked="f" coordsize="21600,21600" o:gfxdata="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kC&#10;iQzCAAAA4w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14:paraId="294B9FA7">
                        <w:pPr>
                          <w:pStyle w:val="181"/>
                          <w:rPr>
                            <w:rFonts w:cs="Times New Roman"/>
                            <w:w w:val="99"/>
                          </w:rPr>
                        </w:pPr>
                        <w:bookmarkStart w:id="246" w:name="_Toc227178573"/>
                        <w:r>
                          <w:t>Hình 26: Giao diện quản lý sản phẩm</w:t>
                        </w:r>
                        <w:bookmarkEnd w:id="246"/>
                      </w:p>
                    </w:txbxContent>
                  </v:textbox>
                </v:shape>
                <v:shape id="Picture 1" o:spid="_x0000_s1026" o:spt="75" type="#_x0000_t75" style="position:absolute;left:0;top:0;height:3317875;width:5900420;" filled="f" o:preferrelative="t" stroked="f" coordsize="21600,21600" o:gfxdata="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ECs9cQAAADjAAAADwAAAAAAAAABACAAAAAiAAAAZHJzL2Rvd25yZXYueG1sUEsBAhQAFAAAAAgA&#10;h07iQDMvBZ47AAAAOQAAABAAAAAAAAAAAQAgAAAAEwEAAGRycy9zaGFwZXhtbC54bWxQSwUGAAAA&#10;AAYABgBbAQAAvQMAAAAA&#10;">
                  <v:fill on="f" focussize="0,0"/>
                  <v:stroke on="f"/>
                  <v:imagedata r:id="rId36" o:title=""/>
                  <o:lock v:ext="edit" aspectratio="t"/>
                </v:shape>
                <w10:wrap type="topAndBottom"/>
              </v:group>
            </w:pict>
          </mc:Fallback>
        </mc:AlternateContent>
      </w:r>
      <w:r>
        <w:rPr>
          <w:lang w:val="en-GB"/>
        </w:rPr>
        <w:t>Tại trang quản trị, quản trị viên có thể theo dõi thông tin tổng quan của hệ thống, quản lý sản phẩm, quản lý khách hàng, kiểm tra danh sách đơn hàng và cập nhật trạng thái xử lý đơn hàng. Việc phân tách rõ ràng giữa giao diện người dùng và giao diện quản trị giúp hệ thống hoạt động khoa học, dễ mở rộng và bảo trì hơn.</w:t>
      </w:r>
    </w:p>
    <w:p w14:paraId="680E764E">
      <w:pPr>
        <w:spacing w:after="80" w:line="360" w:lineRule="auto"/>
        <w:jc w:val="both"/>
      </w:pPr>
      <w:r>
        <mc:AlternateContent>
          <mc:Choice Requires="wpg">
            <w:drawing>
              <wp:anchor distT="0" distB="0" distL="114300" distR="114300" simplePos="0" relativeHeight="251686912" behindDoc="0" locked="0" layoutInCell="1" allowOverlap="1">
                <wp:simplePos x="0" y="0"/>
                <wp:positionH relativeFrom="margin">
                  <wp:align>left</wp:align>
                </wp:positionH>
                <wp:positionV relativeFrom="paragraph">
                  <wp:posOffset>0</wp:posOffset>
                </wp:positionV>
                <wp:extent cx="5900420" cy="3707130"/>
                <wp:effectExtent l="0" t="0" r="5080" b="7620"/>
                <wp:wrapTopAndBottom/>
                <wp:docPr id="914183483" name="Group 60"/>
                <wp:cNvGraphicFramePr/>
                <a:graphic xmlns:a="http://schemas.openxmlformats.org/drawingml/2006/main">
                  <a:graphicData uri="http://schemas.microsoft.com/office/word/2010/wordprocessingGroup">
                    <wpg:wgp>
                      <wpg:cNvGrpSpPr/>
                      <wpg:grpSpPr>
                        <a:xfrm>
                          <a:off x="0" y="0"/>
                          <a:ext cx="5900420" cy="3707130"/>
                          <a:chOff x="0" y="0"/>
                          <a:chExt cx="5900420" cy="3707270"/>
                        </a:xfrm>
                      </wpg:grpSpPr>
                      <wps:wsp>
                        <wps:cNvPr id="1326064156" name="Text Box 1"/>
                        <wps:cNvSpPr txBox="1"/>
                        <wps:spPr>
                          <a:xfrm>
                            <a:off x="1643743" y="3407229"/>
                            <a:ext cx="2722245" cy="300041"/>
                          </a:xfrm>
                          <a:prstGeom prst="rect">
                            <a:avLst/>
                          </a:prstGeom>
                          <a:solidFill>
                            <a:prstClr val="white"/>
                          </a:solidFill>
                          <a:ln>
                            <a:noFill/>
                          </a:ln>
                        </wps:spPr>
                        <wps:txbx>
                          <w:txbxContent>
                            <w:p w14:paraId="3F6DA01F">
                              <w:pPr>
                                <w:pStyle w:val="181"/>
                                <w:rPr>
                                  <w:rFonts w:cs="Times New Roman"/>
                                  <w:w w:val="99"/>
                                </w:rPr>
                              </w:pPr>
                              <w:bookmarkStart w:id="247" w:name="_Toc227178574"/>
                              <w:r>
                                <w:t>Hình 27: Giao diện quản lý đơn hàng</w:t>
                              </w:r>
                              <w:bookmarkEnd w:id="247"/>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1961289806" name="Picture 1"/>
                          <pic:cNvPicPr>
                            <a:picLocks noChangeAspect="1"/>
                          </pic:cNvPicPr>
                        </pic:nvPicPr>
                        <pic:blipFill>
                          <a:blip r:embed="rId37"/>
                          <a:stretch>
                            <a:fillRect/>
                          </a:stretch>
                        </pic:blipFill>
                        <pic:spPr>
                          <a:xfrm>
                            <a:off x="0" y="0"/>
                            <a:ext cx="5900420" cy="3317875"/>
                          </a:xfrm>
                          <a:prstGeom prst="rect">
                            <a:avLst/>
                          </a:prstGeom>
                        </pic:spPr>
                      </pic:pic>
                    </wpg:wgp>
                  </a:graphicData>
                </a:graphic>
              </wp:anchor>
            </w:drawing>
          </mc:Choice>
          <mc:Fallback>
            <w:pict>
              <v:group id="Group 60" o:spid="_x0000_s1026" o:spt="203" style="position:absolute;left:0pt;margin-top:0pt;height:291.9pt;width:464.6pt;mso-position-horizontal:left;mso-position-horizontal-relative:margin;mso-wrap-distance-bottom:0pt;mso-wrap-distance-top:0pt;z-index:251686912;mso-width-relative:page;mso-height-relative:page;" coordsize="5900420,3707270" o:gfxdata="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">
                <o:lock v:ext="edit" aspectratio="f"/>
                <v:shape id="Text Box 1" o:spid="_x0000_s1026" o:spt="202" type="#_x0000_t202" style="position:absolute;left:1643743;top:3407229;height:300041;width:2722245;" fillcolor="#FFFFFF" filled="t" stroked="f" coordsize="21600,21600" o:gfxdata="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Zyt&#10;G8EAAADjAAAADwAAAAAAAAABACAAAAAiAAAAZHJzL2Rvd25yZXYueG1sUEsBAhQAFAAAAAgAh07i&#10;QDMvBZ47AAAAOQAAABAAAAAAAAAAAQAgAAAAEAEAAGRycy9zaGFwZXhtbC54bWxQSwUGAAAAAAYA&#10;BgBbAQAAugMAAAAA&#10;">
                  <v:fill on="t" focussize="0,0"/>
                  <v:stroke on="f"/>
                  <v:imagedata o:title=""/>
                  <o:lock v:ext="edit" aspectratio="f"/>
                  <v:textbox inset="0mm,0mm,0mm,0mm">
                    <w:txbxContent>
                      <w:p w14:paraId="3F6DA01F">
                        <w:pPr>
                          <w:pStyle w:val="181"/>
                          <w:rPr>
                            <w:rFonts w:cs="Times New Roman"/>
                            <w:w w:val="99"/>
                          </w:rPr>
                        </w:pPr>
                        <w:bookmarkStart w:id="247" w:name="_Toc227178574"/>
                        <w:r>
                          <w:t>Hình 27: Giao diện quản lý đơn hàng</w:t>
                        </w:r>
                        <w:bookmarkEnd w:id="247"/>
                      </w:p>
                    </w:txbxContent>
                  </v:textbox>
                </v:shape>
                <v:shape id="Picture 1" o:spid="_x0000_s1026" o:spt="75" type="#_x0000_t75" style="position:absolute;left:0;top:0;height:3317875;width:5900420;" filled="f" o:preferrelative="t" stroked="f" coordsize="21600,21600" o:gfxdata="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6j&#10;AIjCAAAA4wAAAA8AAAAAAAAAAQAgAAAAIgAAAGRycy9kb3ducmV2LnhtbFBLAQIUABQAAAAIAIdO&#10;4kAzLwWeOwAAADkAAAAQAAAAAAAAAAEAIAAAABEBAABkcnMvc2hhcGV4bWwueG1sUEsFBgAAAAAG&#10;AAYAWwEAALsDAAAAAA==&#10;">
                  <v:fill on="f" focussize="0,0"/>
                  <v:stroke on="f"/>
                  <v:imagedata r:id="rId37" o:title=""/>
                  <o:lock v:ext="edit" aspectratio="t"/>
                </v:shape>
                <w10:wrap type="topAndBottom"/>
              </v:group>
            </w:pict>
          </mc:Fallback>
        </mc:AlternateContent>
      </w:r>
      <w:r>
        <mc:AlternateContent>
          <mc:Choice Requires="wpg">
            <w:drawing>
              <wp:anchor distT="0" distB="0" distL="114300" distR="114300" simplePos="0" relativeHeight="251687936" behindDoc="0" locked="0" layoutInCell="1" allowOverlap="1">
                <wp:simplePos x="0" y="0"/>
                <wp:positionH relativeFrom="margin">
                  <wp:align>left</wp:align>
                </wp:positionH>
                <wp:positionV relativeFrom="paragraph">
                  <wp:posOffset>4393565</wp:posOffset>
                </wp:positionV>
                <wp:extent cx="5900420" cy="3717925"/>
                <wp:effectExtent l="0" t="0" r="5080" b="0"/>
                <wp:wrapTopAndBottom/>
                <wp:docPr id="1696103481" name="Group 61"/>
                <wp:cNvGraphicFramePr/>
                <a:graphic xmlns:a="http://schemas.openxmlformats.org/drawingml/2006/main">
                  <a:graphicData uri="http://schemas.microsoft.com/office/word/2010/wordprocessingGroup">
                    <wpg:wgp>
                      <wpg:cNvGrpSpPr/>
                      <wpg:grpSpPr>
                        <a:xfrm>
                          <a:off x="0" y="0"/>
                          <a:ext cx="5900420" cy="3718128"/>
                          <a:chOff x="0" y="0"/>
                          <a:chExt cx="5900420" cy="3718128"/>
                        </a:xfrm>
                      </wpg:grpSpPr>
                      <wps:wsp>
                        <wps:cNvPr id="1439430407" name="Text Box 1"/>
                        <wps:cNvSpPr txBox="1"/>
                        <wps:spPr>
                          <a:xfrm>
                            <a:off x="1698171" y="3418115"/>
                            <a:ext cx="2721970" cy="300013"/>
                          </a:xfrm>
                          <a:prstGeom prst="rect">
                            <a:avLst/>
                          </a:prstGeom>
                          <a:solidFill>
                            <a:prstClr val="white"/>
                          </a:solidFill>
                          <a:ln>
                            <a:noFill/>
                          </a:ln>
                        </wps:spPr>
                        <wps:txbx>
                          <w:txbxContent>
                            <w:p w14:paraId="76D5939B">
                              <w:pPr>
                                <w:pStyle w:val="181"/>
                                <w:rPr>
                                  <w:rFonts w:cs="Times New Roman"/>
                                  <w:w w:val="99"/>
                                </w:rPr>
                              </w:pPr>
                              <w:bookmarkStart w:id="248" w:name="_Toc227178575"/>
                              <w:r>
                                <w:t>Hình 28: Giao diện quản lý danh mục</w:t>
                              </w:r>
                              <w:bookmarkEnd w:id="248"/>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1097057416" name="Picture 1"/>
                          <pic:cNvPicPr>
                            <a:picLocks noChangeAspect="1"/>
                          </pic:cNvPicPr>
                        </pic:nvPicPr>
                        <pic:blipFill>
                          <a:blip r:embed="rId38"/>
                          <a:stretch>
                            <a:fillRect/>
                          </a:stretch>
                        </pic:blipFill>
                        <pic:spPr>
                          <a:xfrm>
                            <a:off x="0" y="0"/>
                            <a:ext cx="5900420" cy="3317875"/>
                          </a:xfrm>
                          <a:prstGeom prst="rect">
                            <a:avLst/>
                          </a:prstGeom>
                        </pic:spPr>
                      </pic:pic>
                    </wpg:wgp>
                  </a:graphicData>
                </a:graphic>
              </wp:anchor>
            </w:drawing>
          </mc:Choice>
          <mc:Fallback>
            <w:pict>
              <v:group id="Group 61" o:spid="_x0000_s1026" o:spt="203" style="position:absolute;left:0pt;margin-top:345.95pt;height:292.75pt;width:464.6pt;mso-position-horizontal:left;mso-position-horizontal-relative:margin;mso-wrap-distance-bottom:0pt;mso-wrap-distance-top:0pt;z-index:251687936;mso-width-relative:page;mso-height-relative:page;" coordsize="5900420,3718128" o:gfxdata="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qiYOvrYAAAAhAQAAGQAAAGRycy9fcmVscy9l&#10;Mm9Eb2MueG1sLnJlbHOFj0FqwzAQRfeF3EHMPpadRSjFsjeh4G1IDjBIY1nEGglJLfXtI8gmgUCX&#10;8z//PaYf//wqfillF1hB17QgiHUwjq2C6+V7/wkiF2SDa2BSsFGGcdh99GdasdRRXlzMolI4K1hK&#10;iV9SZr2Qx9yESFybOSSPpZ7Jyoj6hpbkoW2PMj0zYHhhiskoSJPpQFy2WM3/s8M8O02noH88cXmj&#10;kM5XdwVislQUeDIOH2HXRLYgh16+PDbc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">
                <o:lock v:ext="edit" aspectratio="f"/>
                <v:shape id="Text Box 1" o:spid="_x0000_s1026" o:spt="202" type="#_x0000_t202" style="position:absolute;left:1698171;top:3418115;height:300013;width:2721970;" fillcolor="#FFFFFF" filled="t" stroked="f" coordsize="21600,21600" o:gfxdata="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EQ&#10;cFrCAAAA4w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14:paraId="76D5939B">
                        <w:pPr>
                          <w:pStyle w:val="181"/>
                          <w:rPr>
                            <w:rFonts w:cs="Times New Roman"/>
                            <w:w w:val="99"/>
                          </w:rPr>
                        </w:pPr>
                        <w:bookmarkStart w:id="248" w:name="_Toc227178575"/>
                        <w:r>
                          <w:t>Hình 28: Giao diện quản lý danh mục</w:t>
                        </w:r>
                        <w:bookmarkEnd w:id="248"/>
                      </w:p>
                    </w:txbxContent>
                  </v:textbox>
                </v:shape>
                <v:shape id="Picture 1" o:spid="_x0000_s1026" o:spt="75" type="#_x0000_t75" style="position:absolute;left:0;top:0;height:3317875;width:5900420;" filled="f" o:preferrelative="t" stroked="f" coordsize="21600,21600" o:gfxdata="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JmosfFAAAA4wAAAA8AAAAAAAAAAQAgAAAAIgAAAGRycy9kb3ducmV2LnhtbFBLAQIUABQAAAAI&#10;AIdO4kAzLwWeOwAAADkAAAAQAAAAAAAAAAEAIAAAABQBAABkcnMvc2hhcGV4bWwueG1sUEsFBgAA&#10;AAAGAAYAWwEAAL4DAAAAAA==&#10;">
                  <v:fill on="f" focussize="0,0"/>
                  <v:stroke on="f"/>
                  <v:imagedata r:id="rId38" o:title=""/>
                  <o:lock v:ext="edit" aspectratio="t"/>
                </v:shape>
                <w10:wrap type="topAndBottom"/>
              </v:group>
            </w:pict>
          </mc:Fallback>
        </mc:AlternateContent>
      </w:r>
      <w:r>
        <w:br w:type="textWrapping"/>
      </w:r>
      <w:r>
        <mc:AlternateContent>
          <mc:Choice Requires="wpg">
            <w:drawing>
              <wp:anchor distT="0" distB="0" distL="114300" distR="114300" simplePos="0" relativeHeight="251688960" behindDoc="0" locked="0" layoutInCell="1" allowOverlap="1">
                <wp:simplePos x="0" y="0"/>
                <wp:positionH relativeFrom="column">
                  <wp:posOffset>-1905</wp:posOffset>
                </wp:positionH>
                <wp:positionV relativeFrom="paragraph">
                  <wp:posOffset>0</wp:posOffset>
                </wp:positionV>
                <wp:extent cx="5900420" cy="7713345"/>
                <wp:effectExtent l="0" t="0" r="5080" b="2540"/>
                <wp:wrapTopAndBottom/>
                <wp:docPr id="1737005578" name="Group 65"/>
                <wp:cNvGraphicFramePr/>
                <a:graphic xmlns:a="http://schemas.openxmlformats.org/drawingml/2006/main">
                  <a:graphicData uri="http://schemas.microsoft.com/office/word/2010/wordprocessingGroup">
                    <wpg:wgp>
                      <wpg:cNvGrpSpPr/>
                      <wpg:grpSpPr>
                        <a:xfrm>
                          <a:off x="0" y="0"/>
                          <a:ext cx="5900420" cy="7713185"/>
                          <a:chOff x="0" y="0"/>
                          <a:chExt cx="5900420" cy="7713185"/>
                        </a:xfrm>
                      </wpg:grpSpPr>
                      <wpg:grpSp>
                        <wpg:cNvPr id="183643927" name="Group 62"/>
                        <wpg:cNvGrpSpPr/>
                        <wpg:grpSpPr>
                          <a:xfrm>
                            <a:off x="0" y="0"/>
                            <a:ext cx="5900420" cy="3772556"/>
                            <a:chOff x="0" y="0"/>
                            <a:chExt cx="5900420" cy="3772556"/>
                          </a:xfrm>
                        </wpg:grpSpPr>
                        <wps:wsp>
                          <wps:cNvPr id="867631768" name="Text Box 1"/>
                          <wps:cNvSpPr txBox="1"/>
                          <wps:spPr>
                            <a:xfrm>
                              <a:off x="1698171" y="3472543"/>
                              <a:ext cx="2721970" cy="300013"/>
                            </a:xfrm>
                            <a:prstGeom prst="rect">
                              <a:avLst/>
                            </a:prstGeom>
                            <a:solidFill>
                              <a:prstClr val="white"/>
                            </a:solidFill>
                            <a:ln>
                              <a:noFill/>
                            </a:ln>
                          </wps:spPr>
                          <wps:txbx>
                            <w:txbxContent>
                              <w:p w14:paraId="2C906BBA">
                                <w:pPr>
                                  <w:pStyle w:val="181"/>
                                  <w:rPr>
                                    <w:rFonts w:cs="Times New Roman"/>
                                    <w:w w:val="99"/>
                                  </w:rPr>
                                </w:pPr>
                                <w:bookmarkStart w:id="249" w:name="_Toc227178576"/>
                                <w:r>
                                  <w:t>Hình 29: Giao diện thêm sản phẩm</w:t>
                                </w:r>
                                <w:bookmarkEnd w:id="249"/>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1118154191" name="Picture 1"/>
                            <pic:cNvPicPr>
                              <a:picLocks noChangeAspect="1"/>
                            </pic:cNvPicPr>
                          </pic:nvPicPr>
                          <pic:blipFill>
                            <a:blip r:embed="rId39"/>
                            <a:stretch>
                              <a:fillRect/>
                            </a:stretch>
                          </pic:blipFill>
                          <pic:spPr>
                            <a:xfrm>
                              <a:off x="0" y="0"/>
                              <a:ext cx="5900420" cy="3317875"/>
                            </a:xfrm>
                            <a:prstGeom prst="rect">
                              <a:avLst/>
                            </a:prstGeom>
                          </pic:spPr>
                        </pic:pic>
                      </wpg:grpSp>
                      <wpg:grpSp>
                        <wpg:cNvPr id="1840052133" name="Group 63"/>
                        <wpg:cNvGrpSpPr/>
                        <wpg:grpSpPr>
                          <a:xfrm>
                            <a:off x="0" y="3951515"/>
                            <a:ext cx="5900420" cy="3761670"/>
                            <a:chOff x="0" y="0"/>
                            <a:chExt cx="5900420" cy="3761670"/>
                          </a:xfrm>
                        </wpg:grpSpPr>
                        <wps:wsp>
                          <wps:cNvPr id="567137519" name="Text Box 1"/>
                          <wps:cNvSpPr txBox="1"/>
                          <wps:spPr>
                            <a:xfrm>
                              <a:off x="1698171" y="3461657"/>
                              <a:ext cx="2721970" cy="300013"/>
                            </a:xfrm>
                            <a:prstGeom prst="rect">
                              <a:avLst/>
                            </a:prstGeom>
                            <a:solidFill>
                              <a:prstClr val="white"/>
                            </a:solidFill>
                            <a:ln>
                              <a:noFill/>
                            </a:ln>
                          </wps:spPr>
                          <wps:txbx>
                            <w:txbxContent>
                              <w:p w14:paraId="1CFA4974">
                                <w:pPr>
                                  <w:pStyle w:val="181"/>
                                  <w:rPr>
                                    <w:rFonts w:cs="Times New Roman"/>
                                    <w:w w:val="99"/>
                                  </w:rPr>
                                </w:pPr>
                                <w:bookmarkStart w:id="250" w:name="_Toc227178577"/>
                                <w:r>
                                  <w:t>Hình 30: Giao diện sửa sản phẩm</w:t>
                                </w:r>
                                <w:bookmarkEnd w:id="250"/>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344074822" name="Picture 1"/>
                            <pic:cNvPicPr>
                              <a:picLocks noChangeAspect="1"/>
                            </pic:cNvPicPr>
                          </pic:nvPicPr>
                          <pic:blipFill>
                            <a:blip r:embed="rId40"/>
                            <a:stretch>
                              <a:fillRect/>
                            </a:stretch>
                          </pic:blipFill>
                          <pic:spPr>
                            <a:xfrm>
                              <a:off x="0" y="0"/>
                              <a:ext cx="5900420" cy="3317875"/>
                            </a:xfrm>
                            <a:prstGeom prst="rect">
                              <a:avLst/>
                            </a:prstGeom>
                          </pic:spPr>
                        </pic:pic>
                      </wpg:grpSp>
                    </wpg:wgp>
                  </a:graphicData>
                </a:graphic>
              </wp:anchor>
            </w:drawing>
          </mc:Choice>
          <mc:Fallback>
            <w:pict>
              <v:group id="Group 65" o:spid="_x0000_s1026" o:spt="203" style="position:absolute;left:0pt;margin-left:-0.15pt;margin-top:0pt;height:607.35pt;width:464.6pt;mso-wrap-distance-bottom:0pt;mso-wrap-distance-top:0pt;z-index:251688960;mso-width-relative:page;mso-height-relative:page;" coordsize="5900420,7713185" o:gfxdata="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">
                <o:lock v:ext="edit" aspectratio="f"/>
                <v:group id="Group 62" o:spid="_x0000_s1026" o:spt="203" style="position:absolute;left:0;top:0;height:3772556;width:5900420;" coordsize="5900420,3772556" o:gfxdata="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LVuiSLBAAAA4gAAAA8AAAAAAAAAAQAgAAAAIgAAAGRycy9kb3ducmV2&#10;LnhtbFBLAQIUABQAAAAIAIdO4kAzLwWeOwAAADkAAAAVAAAAAAAAAAEAIAAAABABAABkcnMvZ3Jv&#10;dXBzaGFwZXhtbC54bWxQSwUGAAAAAAYABgBgAQAAzQMAAAAA&#10;">
                  <o:lock v:ext="edit" aspectratio="f"/>
                  <v:shape id="Text Box 1" o:spid="_x0000_s1026" o:spt="202" type="#_x0000_t202" style="position:absolute;left:1698171;top:3472543;height:300013;width:2721970;" fillcolor="#FFFFFF" filled="t" stroked="f" coordsize="21600,21600" o:gfxdata="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Qlh4&#10;wAAAAOIAAAAPAAAAAAAAAAEAIAAAACIAAABkcnMvZG93bnJldi54bWxQSwECFAAUAAAACACHTuJA&#10;My8FnjsAAAA5AAAAEAAAAAAAAAABACAAAAAPAQAAZHJzL3NoYXBleG1sLnhtbFBLBQYAAAAABgAG&#10;AFsBAAC5AwAAAAA=&#10;">
                    <v:fill on="t" focussize="0,0"/>
                    <v:stroke on="f"/>
                    <v:imagedata o:title=""/>
                    <o:lock v:ext="edit" aspectratio="f"/>
                    <v:textbox inset="0mm,0mm,0mm,0mm">
                      <w:txbxContent>
                        <w:p w14:paraId="2C906BBA">
                          <w:pPr>
                            <w:pStyle w:val="181"/>
                            <w:rPr>
                              <w:rFonts w:cs="Times New Roman"/>
                              <w:w w:val="99"/>
                            </w:rPr>
                          </w:pPr>
                          <w:bookmarkStart w:id="249" w:name="_Toc227178576"/>
                          <w:r>
                            <w:t>Hình 29: Giao diện thêm sản phẩm</w:t>
                          </w:r>
                          <w:bookmarkEnd w:id="249"/>
                        </w:p>
                      </w:txbxContent>
                    </v:textbox>
                  </v:shape>
                  <v:shape id="Picture 1" o:spid="_x0000_s1026" o:spt="75" type="#_x0000_t75" style="position:absolute;left:0;top:0;height:3317875;width:5900420;" filled="f" o:preferrelative="t" stroked="f" coordsize="21600,21600" o:gfxdata="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kh&#10;bwvCAAAA4wAAAA8AAAAAAAAAAQAgAAAAIgAAAGRycy9kb3ducmV2LnhtbFBLAQIUABQAAAAIAIdO&#10;4kAzLwWeOwAAADkAAAAQAAAAAAAAAAEAIAAAABEBAABkcnMvc2hhcGV4bWwueG1sUEsFBgAAAAAG&#10;AAYAWwEAALsDAAAAAA==&#10;">
                    <v:fill on="f" focussize="0,0"/>
                    <v:stroke on="f"/>
                    <v:imagedata r:id="rId39" o:title=""/>
                    <o:lock v:ext="edit" aspectratio="t"/>
                  </v:shape>
                </v:group>
                <v:group id="Group 63" o:spid="_x0000_s1026" o:spt="203" style="position:absolute;left:0;top:3951515;height:3761670;width:5900420;" coordsize="5900420,3761670" o:gfxdata="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4FHtIwgAAAOMAAAAPAAAAAAAAAAEAIAAAACIAAABkcnMvZG93bnJl&#10;di54bWxQSwECFAAUAAAACACHTuJAMy8FnjsAAAA5AAAAFQAAAAAAAAABACAAAAARAQAAZHJzL2dy&#10;b3Vwc2hhcGV4bWwueG1sUEsFBgAAAAAGAAYAYAEAAM4DAAAAAA==&#10;">
                  <o:lock v:ext="edit" aspectratio="f"/>
                  <v:shape id="Text Box 1" o:spid="_x0000_s1026" o:spt="202" type="#_x0000_t202" style="position:absolute;left:1698171;top:3461657;height:300013;width:2721970;" fillcolor="#FFFFFF" filled="t" stroked="f" coordsize="21600,21600" o:gfxdata="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mLZy8QAAADi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14:paraId="1CFA4974">
                          <w:pPr>
                            <w:pStyle w:val="181"/>
                            <w:rPr>
                              <w:rFonts w:cs="Times New Roman"/>
                              <w:w w:val="99"/>
                            </w:rPr>
                          </w:pPr>
                          <w:bookmarkStart w:id="250" w:name="_Toc227178577"/>
                          <w:r>
                            <w:t>Hình 30: Giao diện sửa sản phẩm</w:t>
                          </w:r>
                          <w:bookmarkEnd w:id="250"/>
                        </w:p>
                      </w:txbxContent>
                    </v:textbox>
                  </v:shape>
                  <v:shape id="Picture 1" o:spid="_x0000_s1026" o:spt="75" type="#_x0000_t75" style="position:absolute;left:0;top:0;height:3317875;width:5900420;" filled="f" o:preferrelative="t" stroked="f" coordsize="21600,21600" o:gfxdata="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91ReNxgAAAOIAAAAPAAAAAAAAAAEAIAAAACIAAABkcnMvZG93bnJldi54bWxQSwECFAAUAAAA&#10;CACHTuJAMy8FnjsAAAA5AAAAEAAAAAAAAAABACAAAAAVAQAAZHJzL3NoYXBleG1sLnhtbFBLBQYA&#10;AAAABgAGAFsBAAC/AwAAAAA=&#10;">
                    <v:fill on="f" focussize="0,0"/>
                    <v:stroke on="f"/>
                    <v:imagedata r:id="rId40" o:title=""/>
                    <o:lock v:ext="edit" aspectratio="t"/>
                  </v:shape>
                </v:group>
                <w10:wrap type="topAndBottom"/>
              </v:group>
            </w:pict>
          </mc:Fallback>
        </mc:AlternateContent>
      </w:r>
      <w:r>
        <w:br w:type="page"/>
      </w:r>
    </w:p>
    <w:p w14:paraId="668A5AEF">
      <w:pPr>
        <w:pStyle w:val="177"/>
        <w:spacing w:line="240" w:lineRule="auto"/>
        <w:jc w:val="both"/>
        <w:outlineLvl w:val="1"/>
      </w:pPr>
      <w:bookmarkStart w:id="193" w:name="_Toc9076"/>
      <w:bookmarkStart w:id="194" w:name="_Toc26938"/>
      <w:r>
        <w:rPr>
          <w:rFonts w:hint="default"/>
          <w:lang w:val="vi-VN"/>
        </w:rPr>
        <w:t>3</w:t>
      </w:r>
      <w:r>
        <w:t>.9 Đánh giá kết quả đạt được</w:t>
      </w:r>
      <w:bookmarkEnd w:id="193"/>
      <w:bookmarkEnd w:id="194"/>
    </w:p>
    <w:p w14:paraId="5639B114">
      <w:pPr>
        <w:spacing w:after="80" w:line="240" w:lineRule="auto"/>
        <w:ind w:firstLine="567"/>
        <w:jc w:val="both"/>
        <w:rPr>
          <w:lang w:val="en-GB"/>
        </w:rPr>
      </w:pPr>
      <w:r>
        <w:rPr>
          <w:lang w:val="en-GB"/>
        </w:rPr>
        <w:t>Qua quá trình xây dựng và kiểm thử, hệ thống đã đáp ứng được các mục tiêu cơ bản của đề tài. Website có thể hiển thị sản phẩm từ cơ sở dữ liệu, hỗ trợ tìm kiếm, lọc, xem chi tiết, thêm vào yêu thích, thêm vào giỏ hàng, đặt hàng và xem đơn hàng. Phần quản trị cũng đã hỗ trợ các chức năng cơ bản để quản lý dữ liệu sản phẩm, đơn hàng và khách hàng.</w:t>
      </w:r>
    </w:p>
    <w:p w14:paraId="2B4492A2">
      <w:pPr>
        <w:spacing w:after="80" w:line="240" w:lineRule="auto"/>
        <w:ind w:firstLine="567"/>
        <w:jc w:val="both"/>
        <w:rPr>
          <w:lang w:val="en-GB"/>
        </w:rPr>
      </w:pPr>
      <w:r>
        <w:rPr>
          <w:lang w:val="en-GB"/>
        </w:rPr>
        <w:t>Kết quả đạt được cho thấy đề tài đã áp dụng thành công các công nghệ như ASP.NET Core MVC, Entity Framework Core, SQL Server và Bootstrap vào việc xây dựng một hệ thống bán giày trên nền web. Đây là cơ sở quan trọng để tiếp tục cải tiến và phát triển thêm các chức năng nâng cao trong tương lai.</w:t>
      </w:r>
    </w:p>
    <w:p w14:paraId="608AD60A">
      <w:pPr>
        <w:pStyle w:val="176"/>
        <w:spacing w:line="360" w:lineRule="auto"/>
        <w:jc w:val="center"/>
        <w:outlineLvl w:val="0"/>
      </w:pPr>
      <w:bookmarkStart w:id="195" w:name="_Toc23140"/>
      <w:bookmarkStart w:id="196" w:name="_Toc226654910"/>
      <w:bookmarkStart w:id="197" w:name="_Toc27094"/>
      <w:r>
        <w:t>CHƯƠNG 4. KẾT LUẬN VÀ HƯỚNG PHÁT TRIỂN</w:t>
      </w:r>
      <w:bookmarkEnd w:id="195"/>
      <w:bookmarkEnd w:id="196"/>
      <w:bookmarkEnd w:id="197"/>
    </w:p>
    <w:p w14:paraId="49423358">
      <w:pPr>
        <w:pStyle w:val="177"/>
        <w:spacing w:line="240" w:lineRule="auto"/>
        <w:jc w:val="both"/>
        <w:outlineLvl w:val="1"/>
      </w:pPr>
      <w:bookmarkStart w:id="198" w:name="_Toc29456"/>
      <w:bookmarkStart w:id="199" w:name="_Toc3459"/>
      <w:r>
        <w:rPr>
          <w:rFonts w:hint="default"/>
          <w:lang w:val="vi-VN"/>
        </w:rPr>
        <w:t>4</w:t>
      </w:r>
      <w:r>
        <w:t>.1 Kết luận</w:t>
      </w:r>
      <w:bookmarkEnd w:id="198"/>
      <w:bookmarkEnd w:id="199"/>
    </w:p>
    <w:p w14:paraId="3182E2A8">
      <w:pPr>
        <w:spacing w:after="80" w:line="240" w:lineRule="auto"/>
        <w:ind w:firstLine="567"/>
        <w:jc w:val="both"/>
        <w:rPr>
          <w:lang w:val="en-GB"/>
        </w:rPr>
      </w:pPr>
      <w:r>
        <w:rPr>
          <w:lang w:val="en-GB"/>
        </w:rPr>
        <w:t>Sau quá trình tìm hiểu, phân tích, thiết kế và xây dựng hệ thống, đề tài “Xây dựng website bán giày” đã hoàn thành được các mục tiêu cơ bản đã đề ra. Kết quả đạt được là một website bán hàng trực tuyến hoạt động trên nền tảng web, hỗ trợ các chức năng chính dành cho cả người dùng và quản trị viên.</w:t>
      </w:r>
    </w:p>
    <w:p w14:paraId="053E16AF">
      <w:pPr>
        <w:spacing w:after="80" w:line="240" w:lineRule="auto"/>
        <w:ind w:firstLine="567"/>
        <w:jc w:val="both"/>
        <w:rPr>
          <w:lang w:val="en-GB"/>
        </w:rPr>
      </w:pPr>
      <w:r>
        <w:rPr>
          <w:lang w:val="en-GB"/>
        </w:rPr>
        <w:t>Về phía người dùng, hệ thống đã thực hiện được các chức năng như xem danh sách sản phẩm, tìm kiếm theo từ khóa, lọc theo danh mục và thương hiệu, xem chi tiết giày, thêm vào giỏ hàng, thêm vào danh sách yêu thích, đặt hàng và theo dõi đơn hàng đã tạo. Các chức năng này giúp website đáp ứng tương đối đầy đủ quy trình mua hàng cơ bản của một hệ thống bán giày trực tuyến.</w:t>
      </w:r>
    </w:p>
    <w:p w14:paraId="39F8EE46">
      <w:pPr>
        <w:spacing w:after="80" w:line="240" w:lineRule="auto"/>
        <w:ind w:firstLine="567"/>
        <w:jc w:val="both"/>
        <w:rPr>
          <w:lang w:val="en-GB"/>
        </w:rPr>
      </w:pPr>
      <w:r>
        <w:rPr>
          <w:lang w:val="en-GB"/>
        </w:rPr>
        <w:t>Về phía quản trị, hệ thống đã xây dựng được khu vực quản trị riêng với quyền truy cập dành cho tài khoản admin. Tại đây, quản trị viên có thể quản lý sản phẩm, quản lý khách hàng, quản lý đơn hàng và cập nhật trạng thái đơn hàng. Việc tách riêng phần quản trị với giao diện người dùng giúp hệ thống rõ ràng hơn và phù hợp với mô hình của một website bán hàng thực tế.</w:t>
      </w:r>
    </w:p>
    <w:p w14:paraId="1DD9BDD6">
      <w:pPr>
        <w:spacing w:after="80" w:line="240" w:lineRule="auto"/>
        <w:ind w:firstLine="567"/>
        <w:jc w:val="both"/>
        <w:rPr>
          <w:lang w:val="en-GB"/>
        </w:rPr>
      </w:pPr>
      <w:r>
        <w:rPr>
          <w:lang w:val="en-GB"/>
        </w:rPr>
        <w:t>Trong quá trình thực hiện đề tài, em đã vận dụng được các kiến thức đã học về ASP.NET Core MVC, Entity Framework Core, SQL Server, HTML, CSS, Bootstrap và cách tổ chức một hệ thống web theo mô hình MVC. Thông qua đó, em hiểu rõ hơn về quy trình xây dựng một ứng dụng web từ việc thiết kế cơ sở dữ liệu, xây dựng model, controller, view cho đến triển khai các chức năng nghiệp vụ cụ thể.</w:t>
      </w:r>
    </w:p>
    <w:p w14:paraId="366DC465">
      <w:pPr>
        <w:spacing w:after="80" w:line="240" w:lineRule="auto"/>
        <w:ind w:firstLine="567"/>
        <w:jc w:val="both"/>
        <w:rPr>
          <w:lang w:val="en-GB"/>
        </w:rPr>
      </w:pPr>
      <w:r>
        <w:rPr>
          <w:lang w:val="en-GB"/>
        </w:rPr>
        <w:t>Nhìn chung, đề tài đã đạt được yêu cầu cơ bản của một website bán giày và tạo được nền tảng để có thể tiếp tục phát triển thêm trong tương lai.</w:t>
      </w:r>
    </w:p>
    <w:p w14:paraId="663DB847">
      <w:pPr>
        <w:pStyle w:val="177"/>
        <w:spacing w:line="240" w:lineRule="auto"/>
        <w:jc w:val="both"/>
      </w:pPr>
      <w:r>
        <w:br w:type="page"/>
      </w:r>
    </w:p>
    <w:p w14:paraId="2C141CC0">
      <w:pPr>
        <w:pStyle w:val="177"/>
        <w:spacing w:line="240" w:lineRule="auto"/>
        <w:jc w:val="both"/>
        <w:outlineLvl w:val="1"/>
      </w:pPr>
      <w:bookmarkStart w:id="200" w:name="_Toc19204"/>
      <w:bookmarkStart w:id="201" w:name="_Toc29681"/>
      <w:r>
        <w:rPr>
          <w:rFonts w:hint="default"/>
          <w:lang w:val="vi-VN"/>
        </w:rPr>
        <w:t>4</w:t>
      </w:r>
      <w:r>
        <w:t>.2 Hạn chế</w:t>
      </w:r>
      <w:bookmarkEnd w:id="200"/>
      <w:bookmarkEnd w:id="201"/>
    </w:p>
    <w:p w14:paraId="4F662D84">
      <w:pPr>
        <w:spacing w:after="80" w:line="240" w:lineRule="auto"/>
        <w:ind w:firstLine="567"/>
        <w:jc w:val="both"/>
        <w:rPr>
          <w:lang w:val="en-GB"/>
        </w:rPr>
      </w:pPr>
      <w:r>
        <w:rPr>
          <w:lang w:val="en-GB"/>
        </w:rPr>
        <w:t>Mặc dù đã hoàn thành được các chức năng chính, hệ thống vẫn còn một số hạn chế nhất định. Trước hết, website hiện mới tập trung vào các chức năng cơ bản, chưa triển khai các tính năng nâng cao như thanh toán trực tuyến, mã giảm giá, đánh giá sản phẩm, gửi email xác nhận đơn hàng hay tích hợp vận chuyển.</w:t>
      </w:r>
    </w:p>
    <w:p w14:paraId="1DECEFA1">
      <w:pPr>
        <w:spacing w:after="80" w:line="240" w:lineRule="auto"/>
        <w:ind w:firstLine="567"/>
        <w:jc w:val="both"/>
        <w:rPr>
          <w:lang w:val="en-GB"/>
        </w:rPr>
      </w:pPr>
      <w:r>
        <w:rPr>
          <w:lang w:val="en-GB"/>
        </w:rPr>
        <w:t>Bên cạnh đó, phần giao diện tuy đã bảo đảm tính rõ ràng và dễ sử dụng nhưng vẫn chưa thật sự tối ưu ở mức cao về trải nghiệm người dùng. Một số chi tiết về bố cục, hiệu ứng hoặc khả năng tương thích trên nhiều thiết bị vẫn có thể được cải thiện thêm.</w:t>
      </w:r>
    </w:p>
    <w:p w14:paraId="25B1C2B0">
      <w:pPr>
        <w:spacing w:after="80" w:line="240" w:lineRule="auto"/>
        <w:ind w:firstLine="567"/>
        <w:jc w:val="both"/>
        <w:rPr>
          <w:lang w:val="en-GB"/>
        </w:rPr>
      </w:pPr>
      <w:r>
        <w:rPr>
          <w:lang w:val="en-GB"/>
        </w:rPr>
        <w:t>Về mặt bảo mật, hệ thống mới chỉ dừng ở mức đăng nhập, phân quyền theo role và quản lý session cơ bản. Các cơ chế bảo mật nâng cao như mã hóa mật khẩu mạnh hơn, xác thực nhiều lớp hoặc kiểm soát quyền chi tiết hơn vẫn chưa được áp dụng đầy đủ.</w:t>
      </w:r>
    </w:p>
    <w:p w14:paraId="2F86B38E">
      <w:pPr>
        <w:spacing w:after="80" w:line="240" w:lineRule="auto"/>
        <w:ind w:firstLine="567"/>
        <w:jc w:val="both"/>
        <w:rPr>
          <w:lang w:val="en-GB"/>
        </w:rPr>
      </w:pPr>
      <w:r>
        <w:rPr>
          <w:lang w:val="en-GB"/>
        </w:rPr>
        <w:t>Ngoài ra, chức năng quản trị tuy đã có nhưng vẫn còn giới hạn ở mức quản lý cơ bản. Hệ thống chưa hỗ trợ các tính năng như thống kê doanh thu theo thời gian, báo cáo số lượng sản phẩm bán ra, quản lý tồn kho chuyên sâu hay phân tích dữ liệu người dùng.</w:t>
      </w:r>
    </w:p>
    <w:p w14:paraId="7B788C50">
      <w:pPr>
        <w:pStyle w:val="177"/>
        <w:spacing w:line="240" w:lineRule="auto"/>
        <w:jc w:val="both"/>
        <w:outlineLvl w:val="1"/>
      </w:pPr>
      <w:bookmarkStart w:id="202" w:name="_Toc18066"/>
      <w:bookmarkStart w:id="203" w:name="_Toc3539"/>
      <w:r>
        <w:rPr>
          <w:rFonts w:hint="default"/>
          <w:lang w:val="vi-VN"/>
        </w:rPr>
        <w:t>4</w:t>
      </w:r>
      <w:r>
        <w:t>.3 Hướng phát triển</w:t>
      </w:r>
      <w:bookmarkEnd w:id="202"/>
      <w:bookmarkEnd w:id="203"/>
    </w:p>
    <w:p w14:paraId="61DA6856">
      <w:pPr>
        <w:spacing w:after="80" w:line="240" w:lineRule="auto"/>
        <w:ind w:firstLine="567"/>
        <w:jc w:val="both"/>
        <w:rPr>
          <w:lang w:val="en-GB"/>
        </w:rPr>
      </w:pPr>
      <w:r>
        <w:rPr>
          <w:lang w:val="en-GB"/>
        </w:rPr>
        <w:t>Trong thời gian tới, hệ thống có thể tiếp tục được mở rộng và hoàn thiện thêm để nâng cao khả năng ứng dụng thực tế. Trước hết, có thể bổ sung các chức năng như thanh toán trực tuyến, quản lý khuyến mãi, mã giảm giá, đánh giá sản phẩm và thông báo đơn hàng để website hoàn thiện hơn về mặt nghiệp vụ.</w:t>
      </w:r>
    </w:p>
    <w:p w14:paraId="12E1A7B3">
      <w:pPr>
        <w:spacing w:after="80" w:line="240" w:lineRule="auto"/>
        <w:ind w:firstLine="567"/>
        <w:jc w:val="both"/>
        <w:rPr>
          <w:lang w:val="en-GB"/>
        </w:rPr>
      </w:pPr>
      <w:r>
        <w:rPr>
          <w:lang w:val="en-GB"/>
        </w:rPr>
        <w:t>Bên cạnh đó, giao diện website có thể được cải tiến theo hướng hiện đại hơn, tối ưu hơn trên các thiết bị di động và tạo trải nghiệm sử dụng tốt hơn cho người dùng. Phần quản trị cũng có thể được mở rộng thêm các chức năng như thống kê doanh thu, quản lý tồn kho, báo cáo số lượng bán ra và theo dõi hoạt động mua sắm của khách hàng.</w:t>
      </w:r>
    </w:p>
    <w:p w14:paraId="75EB4C8D">
      <w:pPr>
        <w:spacing w:after="80" w:line="240" w:lineRule="auto"/>
        <w:ind w:firstLine="567"/>
        <w:jc w:val="both"/>
        <w:rPr>
          <w:lang w:val="en-GB"/>
        </w:rPr>
      </w:pPr>
      <w:r>
        <w:rPr>
          <w:lang w:val="en-GB"/>
        </w:rPr>
        <w:t>Ngoài ra, hệ thống cũng có thể được nâng cấp về mặt bảo mật bằng cách áp dụng các phương pháp như mã hóa mật khẩu, xác thực an toàn hơn và kiểm soát quyền truy cập chi tiết hơn giữa người dùng thường và quản trị viên.</w:t>
      </w:r>
    </w:p>
    <w:p w14:paraId="5EE4A4D9">
      <w:pPr>
        <w:spacing w:after="80" w:line="240" w:lineRule="auto"/>
        <w:ind w:firstLine="567"/>
        <w:jc w:val="both"/>
        <w:rPr>
          <w:lang w:val="en-GB"/>
        </w:rPr>
      </w:pPr>
      <w:r>
        <w:rPr>
          <w:lang w:val="en-GB"/>
        </w:rPr>
        <w:t>Có thể thấy rằng, mặc dù đề tài hiện tại mới chỉ dừng ở mức cơ bản, nhưng đã tạo ra một nền tảng khá tốt để tiếp tục nghiên cứu và phát triển thành một website bán giày có tính ứng dụng cao hơn trong tương lai.</w:t>
      </w:r>
    </w:p>
    <w:p w14:paraId="2F19538F">
      <w:pPr>
        <w:pStyle w:val="176"/>
        <w:spacing w:line="240" w:lineRule="auto"/>
        <w:jc w:val="both"/>
      </w:pPr>
      <w:r>
        <w:br w:type="page"/>
      </w:r>
    </w:p>
    <w:p w14:paraId="03E51126">
      <w:pPr>
        <w:pStyle w:val="176"/>
        <w:spacing w:line="240" w:lineRule="auto"/>
        <w:jc w:val="center"/>
      </w:pPr>
      <w:r>
        <w:t>TÀI LIỆU THAM KHẢO</w:t>
      </w:r>
    </w:p>
    <w:p w14:paraId="29117C3B">
      <w:pPr>
        <w:spacing w:after="60" w:line="240" w:lineRule="auto"/>
        <w:ind w:left="283"/>
        <w:jc w:val="both"/>
      </w:pPr>
      <w:r>
        <w:t>[1] Microsoft, “ASP.NET MVC Pattern,” .NET. [Online]. Available: https://dotnet.microsoft.com/en-us/apps/aspnet/mvc. [Accessed 09 04 2026].</w:t>
      </w:r>
    </w:p>
    <w:p w14:paraId="6CCD1B7C">
      <w:pPr>
        <w:spacing w:after="60" w:line="240" w:lineRule="auto"/>
        <w:ind w:left="283"/>
        <w:jc w:val="both"/>
      </w:pPr>
      <w:r>
        <w:t>[2] Microsoft, “Overview of Entity Framework Core,” Microsoft Learn, Nov. 12, 2024. [Online]. Available: https://learn.microsoft.com/en-us/ef/core/. [Accessed 09 04 2026].</w:t>
      </w:r>
    </w:p>
    <w:p w14:paraId="2239D8EF">
      <w:pPr>
        <w:spacing w:after="60" w:line="240" w:lineRule="auto"/>
        <w:ind w:left="283"/>
        <w:jc w:val="both"/>
      </w:pPr>
      <w:r>
        <w:t>[3] Microsoft, “SQL Server Technical Documentation,” Microsoft Learn. [Online]. Available: https://learn.microsoft.com/en-us/sql/sql-server/?view=sql-server-ver17. [Accessed 09 04 2026].</w:t>
      </w:r>
    </w:p>
    <w:p w14:paraId="41840DA0">
      <w:pPr>
        <w:spacing w:after="60" w:line="240" w:lineRule="auto"/>
        <w:ind w:left="283"/>
        <w:jc w:val="both"/>
        <w:rPr>
          <w:b/>
          <w:bCs/>
        </w:rPr>
      </w:pPr>
      <w:r>
        <w:t xml:space="preserve">[4] Sommerville, I., </w:t>
      </w:r>
      <w:r>
        <w:rPr>
          <w:i/>
          <w:iCs/>
        </w:rPr>
        <w:t>Software Engineering</w:t>
      </w:r>
      <w:r>
        <w:t>, 10th ed. Pearson, 2016.</w:t>
      </w:r>
    </w:p>
    <w:p w14:paraId="6D57EEF1">
      <w:pPr>
        <w:spacing w:after="60" w:line="240" w:lineRule="auto"/>
        <w:ind w:left="283"/>
        <w:jc w:val="both"/>
      </w:pPr>
      <w:r>
        <w:t>[5] Bootstrap Team, “Get started with Bootstrap,” Bootstrap Documentation. [Online]. Available: https://getbootstrap.com/docs/5.3/getting-started/introduction/. [Accessed 09 04 2026].</w:t>
      </w:r>
    </w:p>
    <w:p w14:paraId="1A0427D6">
      <w:pPr>
        <w:spacing w:after="60" w:line="240" w:lineRule="auto"/>
        <w:ind w:left="283"/>
        <w:jc w:val="both"/>
      </w:pPr>
      <w:r>
        <w:t>[6] Microsoft, “ASP.NET Core, an open-source web development framework,” .NET. [Online]. Available: https://dotnet.microsoft.com/en-us/apps/aspnet. [Accessed 09 04 2026].</w:t>
      </w:r>
    </w:p>
    <w:p w14:paraId="03775EFF">
      <w:pPr>
        <w:spacing w:after="60" w:line="240" w:lineRule="auto"/>
        <w:ind w:left="283"/>
        <w:jc w:val="both"/>
      </w:pPr>
      <w:r>
        <w:t>[7] Microsoft, “Getting Started - EF Core,” Microsoft Learn, Aug. 24, 2023. [Online]. Available: https://learn.microsoft.com/en-us/ef/core/get-started/overview/first-app. [Accessed 09 04 2026].</w:t>
      </w:r>
    </w:p>
    <w:p w14:paraId="228400F3">
      <w:pPr>
        <w:spacing w:after="60" w:line="240" w:lineRule="auto"/>
        <w:ind w:left="283"/>
        <w:jc w:val="both"/>
      </w:pPr>
    </w:p>
    <w:sectPr>
      <w:headerReference r:id="rId8" w:type="default"/>
      <w:type w:val="continuous"/>
      <w:pgSz w:w="12240" w:h="15840"/>
      <w:pgMar w:top="1417" w:right="1247" w:bottom="124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63063">
    <w:pPr>
      <w:pStyle w:val="18"/>
      <w:pBdr>
        <w:top w:val="thinThickSmallGap" w:color="auto" w:sz="24" w:space="1"/>
      </w:pBdr>
      <w:jc w:val="center"/>
    </w:pPr>
    <w:r>
      <w:rPr>
        <w:i/>
        <w:iCs/>
      </w:rPr>
      <w:t>SVTH: Nguyễn Trung Nghĩa</w:t>
    </w:r>
    <w:r>
      <w:tab/>
    </w:r>
    <w:r>
      <w:tab/>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4F3CA">
    <w:pPr>
      <w:pStyle w:val="19"/>
      <w:pBdr>
        <w:bottom w:val="thickThinSmallGap" w:color="auto" w:sz="24" w:space="1"/>
      </w:pBdr>
    </w:pPr>
    <w:r>
      <w:rPr>
        <w:i/>
        <w:iCs/>
      </w:rPr>
      <w:t>Xây dựng website bán Giày</w:t>
    </w:r>
    <w:r>
      <w:rPr>
        <w:i/>
        <w:iCs/>
      </w:rPr>
      <w:tab/>
    </w:r>
    <w:r>
      <w:rPr>
        <w:i/>
        <w:iCs/>
      </w:rPr>
      <w:tab/>
    </w:r>
    <w:r>
      <w:rPr>
        <w:i/>
        <w:iCs/>
      </w:rPr>
      <w:t>GVHD: TS. Đoàn Phước Miền</w:t>
    </w:r>
  </w:p>
  <w:p w14:paraId="323F3C6B">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23B41">
    <w:pPr>
      <w:pStyle w:val="19"/>
      <w:pBdr>
        <w:bottom w:val="single" w:color="auto" w:sz="4" w:space="1"/>
      </w:pBdr>
    </w:pPr>
    <w:r>
      <w:rPr>
        <w:i/>
        <w:iCs/>
      </w:rPr>
      <w:t>Xây dựng website bán Linh kiện điện tử</w:t>
    </w:r>
    <w:r>
      <w:rPr>
        <w:i/>
        <w:iCs/>
      </w:rPr>
      <w:tab/>
    </w:r>
    <w:r>
      <w:rPr>
        <w:i/>
        <w:iCs/>
      </w:rPr>
      <w:tab/>
    </w:r>
    <w:r>
      <w:rPr>
        <w:i/>
        <w:iCs/>
      </w:rPr>
      <w:t>GVHD: TS. Đoàn Phước Miền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AF27F">
    <w:pPr>
      <w:pStyle w:val="19"/>
      <w:pBdr>
        <w:bottom w:val="thickThinSmallGap" w:color="auto" w:sz="24" w:space="1"/>
      </w:pBdr>
    </w:pPr>
    <w:r>
      <w:rPr>
        <w:i/>
        <w:iCs/>
      </w:rPr>
      <w:t>Xây dựng website bán Giày</w:t>
    </w:r>
    <w:r>
      <w:rPr>
        <w:i/>
        <w:iCs/>
      </w:rPr>
      <w:tab/>
    </w:r>
    <w:r>
      <w:rPr>
        <w:i/>
        <w:iCs/>
      </w:rPr>
      <w:tab/>
    </w:r>
    <w:r>
      <w:rPr>
        <w:i/>
        <w:iCs/>
      </w:rPr>
      <w:t>GVHD: TS. Đoàn Phước Miền</w:t>
    </w:r>
  </w:p>
  <w:p w14:paraId="0CC5CA7B">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06F16BAB"/>
    <w:multiLevelType w:val="multilevel"/>
    <w:tmpl w:val="06F16B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84200CB"/>
    <w:multiLevelType w:val="multilevel"/>
    <w:tmpl w:val="084200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99E154C"/>
    <w:multiLevelType w:val="multilevel"/>
    <w:tmpl w:val="099E15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1EF43E7"/>
    <w:multiLevelType w:val="multilevel"/>
    <w:tmpl w:val="11EF43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71001A6"/>
    <w:multiLevelType w:val="multilevel"/>
    <w:tmpl w:val="171001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90A3AA2"/>
    <w:multiLevelType w:val="multilevel"/>
    <w:tmpl w:val="190A3A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5707393"/>
    <w:multiLevelType w:val="multilevel"/>
    <w:tmpl w:val="257073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B3D6D87"/>
    <w:multiLevelType w:val="multilevel"/>
    <w:tmpl w:val="2B3D6D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01D73C9"/>
    <w:multiLevelType w:val="multilevel"/>
    <w:tmpl w:val="301D73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6022423"/>
    <w:multiLevelType w:val="multilevel"/>
    <w:tmpl w:val="360224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11A569F"/>
    <w:multiLevelType w:val="multilevel"/>
    <w:tmpl w:val="411A56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51D383E"/>
    <w:multiLevelType w:val="multilevel"/>
    <w:tmpl w:val="451D38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83B483D"/>
    <w:multiLevelType w:val="multilevel"/>
    <w:tmpl w:val="483B48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B891BEA"/>
    <w:multiLevelType w:val="multilevel"/>
    <w:tmpl w:val="4B891B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49E72D9"/>
    <w:multiLevelType w:val="multilevel"/>
    <w:tmpl w:val="549E72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6136849"/>
    <w:multiLevelType w:val="multilevel"/>
    <w:tmpl w:val="561368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2470C6E"/>
    <w:multiLevelType w:val="multilevel"/>
    <w:tmpl w:val="62470C6E"/>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23">
    <w:nsid w:val="625F3395"/>
    <w:multiLevelType w:val="multilevel"/>
    <w:tmpl w:val="625F33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0611A61"/>
    <w:multiLevelType w:val="multilevel"/>
    <w:tmpl w:val="70611A61"/>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25">
    <w:nsid w:val="7CF803D3"/>
    <w:multiLevelType w:val="multilevel"/>
    <w:tmpl w:val="7CF803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9"/>
  </w:num>
  <w:num w:numId="8">
    <w:abstractNumId w:val="14"/>
  </w:num>
  <w:num w:numId="9">
    <w:abstractNumId w:val="25"/>
  </w:num>
  <w:num w:numId="10">
    <w:abstractNumId w:val="21"/>
  </w:num>
  <w:num w:numId="11">
    <w:abstractNumId w:val="15"/>
  </w:num>
  <w:num w:numId="12">
    <w:abstractNumId w:val="17"/>
  </w:num>
  <w:num w:numId="13">
    <w:abstractNumId w:val="18"/>
  </w:num>
  <w:num w:numId="14">
    <w:abstractNumId w:val="13"/>
  </w:num>
  <w:num w:numId="15">
    <w:abstractNumId w:val="6"/>
  </w:num>
  <w:num w:numId="16">
    <w:abstractNumId w:val="12"/>
  </w:num>
  <w:num w:numId="17">
    <w:abstractNumId w:val="20"/>
  </w:num>
  <w:num w:numId="18">
    <w:abstractNumId w:val="16"/>
  </w:num>
  <w:num w:numId="19">
    <w:abstractNumId w:val="11"/>
  </w:num>
  <w:num w:numId="20">
    <w:abstractNumId w:val="22"/>
  </w:num>
  <w:num w:numId="21">
    <w:abstractNumId w:val="24"/>
  </w:num>
  <w:num w:numId="22">
    <w:abstractNumId w:val="19"/>
  </w:num>
  <w:num w:numId="23">
    <w:abstractNumId w:val="7"/>
  </w:num>
  <w:num w:numId="24">
    <w:abstractNumId w:val="8"/>
  </w:num>
  <w:num w:numId="25">
    <w:abstractNumId w:val="10"/>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73D"/>
    <w:rsid w:val="00034616"/>
    <w:rsid w:val="00034AEB"/>
    <w:rsid w:val="0006063C"/>
    <w:rsid w:val="00086523"/>
    <w:rsid w:val="000B179E"/>
    <w:rsid w:val="000B7DC5"/>
    <w:rsid w:val="000D17AB"/>
    <w:rsid w:val="000E01C8"/>
    <w:rsid w:val="0013454E"/>
    <w:rsid w:val="00147A75"/>
    <w:rsid w:val="0015074B"/>
    <w:rsid w:val="00186FCB"/>
    <w:rsid w:val="001B65B2"/>
    <w:rsid w:val="0022509A"/>
    <w:rsid w:val="0023702D"/>
    <w:rsid w:val="002513F1"/>
    <w:rsid w:val="0029639D"/>
    <w:rsid w:val="002E44CA"/>
    <w:rsid w:val="00326F90"/>
    <w:rsid w:val="003354EE"/>
    <w:rsid w:val="00340AD9"/>
    <w:rsid w:val="003A323B"/>
    <w:rsid w:val="003E5C83"/>
    <w:rsid w:val="003F429B"/>
    <w:rsid w:val="00417C0B"/>
    <w:rsid w:val="00426BE9"/>
    <w:rsid w:val="00435E7B"/>
    <w:rsid w:val="00465B4F"/>
    <w:rsid w:val="00483092"/>
    <w:rsid w:val="004A6065"/>
    <w:rsid w:val="004D243D"/>
    <w:rsid w:val="004D2D01"/>
    <w:rsid w:val="004E676F"/>
    <w:rsid w:val="005131C7"/>
    <w:rsid w:val="00517F6C"/>
    <w:rsid w:val="0052583B"/>
    <w:rsid w:val="00533053"/>
    <w:rsid w:val="00535CDA"/>
    <w:rsid w:val="00554FE3"/>
    <w:rsid w:val="00621672"/>
    <w:rsid w:val="0064215B"/>
    <w:rsid w:val="00652DA5"/>
    <w:rsid w:val="006E7658"/>
    <w:rsid w:val="006F4463"/>
    <w:rsid w:val="006F609C"/>
    <w:rsid w:val="00736683"/>
    <w:rsid w:val="00784B8F"/>
    <w:rsid w:val="008121E9"/>
    <w:rsid w:val="008623C8"/>
    <w:rsid w:val="008921BB"/>
    <w:rsid w:val="008F0CE6"/>
    <w:rsid w:val="00917F19"/>
    <w:rsid w:val="00951044"/>
    <w:rsid w:val="00954AB0"/>
    <w:rsid w:val="0095793A"/>
    <w:rsid w:val="00973208"/>
    <w:rsid w:val="009D7634"/>
    <w:rsid w:val="00A20E1C"/>
    <w:rsid w:val="00A50FC6"/>
    <w:rsid w:val="00A675ED"/>
    <w:rsid w:val="00A71376"/>
    <w:rsid w:val="00AA1D8D"/>
    <w:rsid w:val="00AA7DF1"/>
    <w:rsid w:val="00AD19CA"/>
    <w:rsid w:val="00B34C15"/>
    <w:rsid w:val="00B47730"/>
    <w:rsid w:val="00B55166"/>
    <w:rsid w:val="00B822E9"/>
    <w:rsid w:val="00BA049A"/>
    <w:rsid w:val="00BF1DD8"/>
    <w:rsid w:val="00C73135"/>
    <w:rsid w:val="00C9628E"/>
    <w:rsid w:val="00CB0664"/>
    <w:rsid w:val="00D31D4E"/>
    <w:rsid w:val="00D62AAF"/>
    <w:rsid w:val="00D7359C"/>
    <w:rsid w:val="00DA7150"/>
    <w:rsid w:val="00DF12EF"/>
    <w:rsid w:val="00E53AC3"/>
    <w:rsid w:val="00EC7B1A"/>
    <w:rsid w:val="00EF56EA"/>
    <w:rsid w:val="00F37466"/>
    <w:rsid w:val="00F86D24"/>
    <w:rsid w:val="00FC4803"/>
    <w:rsid w:val="00FC693F"/>
    <w:rsid w:val="071F71BB"/>
    <w:rsid w:val="0B381587"/>
    <w:rsid w:val="22607D0B"/>
    <w:rsid w:val="25076E4C"/>
    <w:rsid w:val="36711112"/>
    <w:rsid w:val="3F567EF2"/>
    <w:rsid w:val="43A72B31"/>
    <w:rsid w:val="4CBC5AC7"/>
    <w:rsid w:val="4DB45A88"/>
    <w:rsid w:val="57FF6675"/>
    <w:rsid w:val="71FE1F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50"/>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5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6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6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5"/>
    <w:unhideWhenUsed/>
    <w:qFormat/>
    <w:uiPriority w:val="99"/>
    <w:pPr>
      <w:spacing w:after="120"/>
    </w:pPr>
  </w:style>
  <w:style w:type="paragraph" w:styleId="14">
    <w:name w:val="Body Text 2"/>
    <w:basedOn w:val="1"/>
    <w:link w:val="156"/>
    <w:unhideWhenUsed/>
    <w:qFormat/>
    <w:uiPriority w:val="99"/>
    <w:pPr>
      <w:spacing w:after="120" w:line="480" w:lineRule="auto"/>
    </w:pPr>
  </w:style>
  <w:style w:type="paragraph" w:styleId="15">
    <w:name w:val="Body Text 3"/>
    <w:basedOn w:val="1"/>
    <w:link w:val="157"/>
    <w:unhideWhenUsed/>
    <w:qFormat/>
    <w:uiPriority w:val="99"/>
    <w:pPr>
      <w:spacing w:after="120"/>
    </w:pPr>
    <w:rPr>
      <w:sz w:val="16"/>
      <w:szCs w:val="16"/>
    </w:rPr>
  </w:style>
  <w:style w:type="paragraph" w:styleId="16">
    <w:name w:val="caption"/>
    <w:basedOn w:val="1"/>
    <w:next w:val="1"/>
    <w:link w:val="185"/>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7"/>
    <w:unhideWhenUsed/>
    <w:qFormat/>
    <w:uiPriority w:val="99"/>
    <w:pPr>
      <w:tabs>
        <w:tab w:val="center" w:pos="4680"/>
        <w:tab w:val="right" w:pos="9360"/>
      </w:tabs>
      <w:spacing w:after="0" w:line="240" w:lineRule="auto"/>
    </w:pPr>
  </w:style>
  <w:style w:type="paragraph" w:styleId="19">
    <w:name w:val="header"/>
    <w:basedOn w:val="1"/>
    <w:link w:val="146"/>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qFormat/>
    <w:uiPriority w:val="99"/>
    <w:rPr>
      <w:rFonts w:cs="Times New Roman"/>
      <w:sz w:val="24"/>
      <w:szCs w:val="24"/>
    </w:rPr>
  </w:style>
  <w:style w:type="character" w:styleId="35">
    <w:name w:val="Strong"/>
    <w:basedOn w:val="11"/>
    <w:qFormat/>
    <w:uiPriority w:val="22"/>
    <w:rPr>
      <w:b/>
      <w:bCs/>
    </w:rPr>
  </w:style>
  <w:style w:type="paragraph" w:styleId="36">
    <w:name w:val="Subtitle"/>
    <w:basedOn w:val="1"/>
    <w:next w:val="1"/>
    <w:link w:val="15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5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autoRedefine/>
    <w:unhideWhenUsed/>
    <w:qFormat/>
    <w:uiPriority w:val="39"/>
    <w:pPr>
      <w:tabs>
        <w:tab w:val="right" w:leader="dot" w:pos="9282"/>
      </w:tabs>
      <w:spacing w:after="100"/>
    </w:pPr>
    <w:rPr>
      <w:rFonts w:eastAsiaTheme="majorEastAsia"/>
      <w:color w:val="000000" w:themeColor="text1"/>
      <w14:textFill>
        <w14:solidFill>
          <w14:schemeClr w14:val="tx1"/>
        </w14:solidFill>
      </w14:textFill>
    </w:rPr>
  </w:style>
  <w:style w:type="paragraph" w:styleId="40">
    <w:name w:val="toc 2"/>
    <w:basedOn w:val="1"/>
    <w:next w:val="1"/>
    <w:autoRedefine/>
    <w:unhideWhenUsed/>
    <w:qFormat/>
    <w:uiPriority w:val="39"/>
    <w:pPr>
      <w:spacing w:after="100"/>
      <w:ind w:left="260"/>
    </w:pPr>
  </w:style>
  <w:style w:type="paragraph" w:styleId="41">
    <w:name w:val="toc 3"/>
    <w:basedOn w:val="1"/>
    <w:next w:val="1"/>
    <w:autoRedefine/>
    <w:unhideWhenUsed/>
    <w:uiPriority w:val="39"/>
    <w:pPr>
      <w:tabs>
        <w:tab w:val="right" w:leader="dot" w:pos="9282"/>
      </w:tabs>
      <w:spacing w:after="100"/>
      <w:ind w:left="520" w:firstLine="189"/>
    </w:pPr>
  </w:style>
  <w:style w:type="paragraph" w:styleId="42">
    <w:name w:val="toc 4"/>
    <w:basedOn w:val="1"/>
    <w:next w:val="1"/>
    <w:autoRedefine/>
    <w:unhideWhenUsed/>
    <w:qFormat/>
    <w:uiPriority w:val="39"/>
    <w:pPr>
      <w:spacing w:after="100" w:line="278" w:lineRule="auto"/>
      <w:ind w:left="720"/>
    </w:pPr>
    <w:rPr>
      <w:rFonts w:asciiTheme="minorHAnsi" w:hAnsiTheme="minorHAnsi" w:eastAsiaTheme="minorEastAsia"/>
      <w:kern w:val="2"/>
      <w:sz w:val="24"/>
      <w:szCs w:val="24"/>
      <w:lang w:val="en-GB" w:eastAsia="en-GB"/>
      <w14:ligatures w14:val="standardContextual"/>
    </w:rPr>
  </w:style>
  <w:style w:type="paragraph" w:styleId="43">
    <w:name w:val="toc 5"/>
    <w:basedOn w:val="1"/>
    <w:next w:val="1"/>
    <w:autoRedefine/>
    <w:unhideWhenUsed/>
    <w:qFormat/>
    <w:uiPriority w:val="39"/>
    <w:pPr>
      <w:spacing w:after="100" w:line="278" w:lineRule="auto"/>
      <w:ind w:left="960"/>
    </w:pPr>
    <w:rPr>
      <w:rFonts w:asciiTheme="minorHAnsi" w:hAnsiTheme="minorHAnsi" w:eastAsiaTheme="minorEastAsia"/>
      <w:kern w:val="2"/>
      <w:sz w:val="24"/>
      <w:szCs w:val="24"/>
      <w:lang w:val="en-GB" w:eastAsia="en-GB"/>
      <w14:ligatures w14:val="standardContextual"/>
    </w:rPr>
  </w:style>
  <w:style w:type="paragraph" w:styleId="44">
    <w:name w:val="toc 6"/>
    <w:basedOn w:val="1"/>
    <w:next w:val="1"/>
    <w:autoRedefine/>
    <w:unhideWhenUsed/>
    <w:qFormat/>
    <w:uiPriority w:val="39"/>
    <w:pPr>
      <w:spacing w:after="100" w:line="278" w:lineRule="auto"/>
      <w:ind w:left="1200"/>
    </w:pPr>
    <w:rPr>
      <w:rFonts w:asciiTheme="minorHAnsi" w:hAnsiTheme="minorHAnsi" w:eastAsiaTheme="minorEastAsia"/>
      <w:kern w:val="2"/>
      <w:sz w:val="24"/>
      <w:szCs w:val="24"/>
      <w:lang w:val="en-GB" w:eastAsia="en-GB"/>
      <w14:ligatures w14:val="standardContextual"/>
    </w:rPr>
  </w:style>
  <w:style w:type="paragraph" w:styleId="45">
    <w:name w:val="toc 7"/>
    <w:basedOn w:val="1"/>
    <w:next w:val="1"/>
    <w:autoRedefine/>
    <w:unhideWhenUsed/>
    <w:qFormat/>
    <w:uiPriority w:val="39"/>
    <w:pPr>
      <w:spacing w:after="100" w:line="278" w:lineRule="auto"/>
      <w:ind w:left="1440"/>
    </w:pPr>
    <w:rPr>
      <w:rFonts w:asciiTheme="minorHAnsi" w:hAnsiTheme="minorHAnsi" w:eastAsiaTheme="minorEastAsia"/>
      <w:kern w:val="2"/>
      <w:sz w:val="24"/>
      <w:szCs w:val="24"/>
      <w:lang w:val="en-GB" w:eastAsia="en-GB"/>
      <w14:ligatures w14:val="standardContextual"/>
    </w:rPr>
  </w:style>
  <w:style w:type="paragraph" w:styleId="46">
    <w:name w:val="toc 8"/>
    <w:basedOn w:val="1"/>
    <w:next w:val="1"/>
    <w:autoRedefine/>
    <w:unhideWhenUsed/>
    <w:qFormat/>
    <w:uiPriority w:val="39"/>
    <w:pPr>
      <w:spacing w:after="100" w:line="278" w:lineRule="auto"/>
      <w:ind w:left="1680"/>
    </w:pPr>
    <w:rPr>
      <w:rFonts w:asciiTheme="minorHAnsi" w:hAnsiTheme="minorHAnsi" w:eastAsiaTheme="minorEastAsia"/>
      <w:kern w:val="2"/>
      <w:sz w:val="24"/>
      <w:szCs w:val="24"/>
      <w:lang w:val="en-GB" w:eastAsia="en-GB"/>
      <w14:ligatures w14:val="standardContextual"/>
    </w:rPr>
  </w:style>
  <w:style w:type="paragraph" w:styleId="47">
    <w:name w:val="toc 9"/>
    <w:basedOn w:val="1"/>
    <w:next w:val="1"/>
    <w:autoRedefine/>
    <w:unhideWhenUsed/>
    <w:uiPriority w:val="39"/>
    <w:pPr>
      <w:spacing w:after="100" w:line="278" w:lineRule="auto"/>
      <w:ind w:left="1920"/>
    </w:pPr>
    <w:rPr>
      <w:rFonts w:asciiTheme="minorHAnsi" w:hAnsiTheme="minorHAnsi" w:eastAsiaTheme="minorEastAsia"/>
      <w:kern w:val="2"/>
      <w:sz w:val="24"/>
      <w:szCs w:val="24"/>
      <w:lang w:val="en-GB" w:eastAsia="en-GB"/>
      <w14:ligatures w14:val="standardContextual"/>
    </w:rPr>
  </w:style>
  <w:style w:type="table" w:styleId="4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5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6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7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9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0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1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2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2">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4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6">
    <w:name w:val="Header Char"/>
    <w:basedOn w:val="11"/>
    <w:link w:val="19"/>
    <w:qFormat/>
    <w:uiPriority w:val="99"/>
  </w:style>
  <w:style w:type="character" w:customStyle="1" w:styleId="147">
    <w:name w:val="Footer Char"/>
    <w:basedOn w:val="11"/>
    <w:link w:val="18"/>
    <w:qFormat/>
    <w:uiPriority w:val="99"/>
  </w:style>
  <w:style w:type="paragraph" w:styleId="14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5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2">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3">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4">
    <w:name w:val="List Paragraph"/>
    <w:basedOn w:val="1"/>
    <w:qFormat/>
    <w:uiPriority w:val="34"/>
    <w:pPr>
      <w:ind w:left="720"/>
      <w:contextualSpacing/>
    </w:pPr>
  </w:style>
  <w:style w:type="character" w:customStyle="1" w:styleId="155">
    <w:name w:val="Body Text Char"/>
    <w:basedOn w:val="11"/>
    <w:link w:val="13"/>
    <w:qFormat/>
    <w:uiPriority w:val="99"/>
  </w:style>
  <w:style w:type="character" w:customStyle="1" w:styleId="156">
    <w:name w:val="Body Text 2 Char"/>
    <w:basedOn w:val="11"/>
    <w:link w:val="14"/>
    <w:qFormat/>
    <w:uiPriority w:val="99"/>
  </w:style>
  <w:style w:type="character" w:customStyle="1" w:styleId="157">
    <w:name w:val="Body Text 3 Char"/>
    <w:basedOn w:val="11"/>
    <w:link w:val="15"/>
    <w:qFormat/>
    <w:uiPriority w:val="99"/>
    <w:rPr>
      <w:sz w:val="16"/>
      <w:szCs w:val="16"/>
    </w:rPr>
  </w:style>
  <w:style w:type="character" w:customStyle="1" w:styleId="158">
    <w:name w:val="Macro Text Char"/>
    <w:basedOn w:val="11"/>
    <w:link w:val="33"/>
    <w:qFormat/>
    <w:uiPriority w:val="99"/>
    <w:rPr>
      <w:rFonts w:ascii="Courier" w:hAnsi="Courier"/>
      <w:sz w:val="20"/>
      <w:szCs w:val="20"/>
    </w:rPr>
  </w:style>
  <w:style w:type="paragraph" w:styleId="159">
    <w:name w:val="Quote"/>
    <w:basedOn w:val="1"/>
    <w:next w:val="1"/>
    <w:link w:val="160"/>
    <w:qFormat/>
    <w:uiPriority w:val="29"/>
    <w:rPr>
      <w:i/>
      <w:iCs/>
      <w:color w:val="000000" w:themeColor="text1"/>
      <w14:textFill>
        <w14:solidFill>
          <w14:schemeClr w14:val="tx1"/>
        </w14:solidFill>
      </w14:textFill>
    </w:rPr>
  </w:style>
  <w:style w:type="character" w:customStyle="1" w:styleId="160">
    <w:name w:val="Quote Char"/>
    <w:basedOn w:val="11"/>
    <w:link w:val="159"/>
    <w:qFormat/>
    <w:uiPriority w:val="29"/>
    <w:rPr>
      <w:i/>
      <w:iCs/>
      <w:color w:val="000000" w:themeColor="text1"/>
      <w14:textFill>
        <w14:solidFill>
          <w14:schemeClr w14:val="tx1"/>
        </w14:solidFill>
      </w14:textFill>
    </w:rPr>
  </w:style>
  <w:style w:type="character" w:customStyle="1" w:styleId="16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6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6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7">
    <w:name w:val="Intense Quote"/>
    <w:basedOn w:val="1"/>
    <w:next w:val="1"/>
    <w:link w:val="16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8">
    <w:name w:val="Intense Quote Char"/>
    <w:basedOn w:val="11"/>
    <w:link w:val="167"/>
    <w:qFormat/>
    <w:uiPriority w:val="30"/>
    <w:rPr>
      <w:b/>
      <w:bCs/>
      <w:i/>
      <w:iCs/>
      <w:color w:val="4F81BD" w:themeColor="accent1"/>
      <w14:textFill>
        <w14:solidFill>
          <w14:schemeClr w14:val="accent1"/>
        </w14:solidFill>
      </w14:textFill>
    </w:rPr>
  </w:style>
  <w:style w:type="character" w:customStyle="1" w:styleId="16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70">
    <w:name w:val="Intense Emphasis"/>
    <w:basedOn w:val="11"/>
    <w:qFormat/>
    <w:uiPriority w:val="21"/>
    <w:rPr>
      <w:b/>
      <w:bCs/>
      <w:i/>
      <w:iCs/>
      <w:color w:val="4F81BD" w:themeColor="accent1"/>
      <w14:textFill>
        <w14:solidFill>
          <w14:schemeClr w14:val="accent1"/>
        </w14:solidFill>
      </w14:textFill>
    </w:rPr>
  </w:style>
  <w:style w:type="character" w:customStyle="1" w:styleId="171">
    <w:name w:val="Subtle Reference"/>
    <w:basedOn w:val="11"/>
    <w:qFormat/>
    <w:uiPriority w:val="31"/>
    <w:rPr>
      <w:smallCaps/>
      <w:color w:val="C0504D" w:themeColor="accent2"/>
      <w:u w:val="single"/>
      <w14:textFill>
        <w14:solidFill>
          <w14:schemeClr w14:val="accent2"/>
        </w14:solidFill>
      </w14:textFill>
    </w:rPr>
  </w:style>
  <w:style w:type="character" w:customStyle="1" w:styleId="17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73">
    <w:name w:val="Book Title"/>
    <w:basedOn w:val="11"/>
    <w:qFormat/>
    <w:uiPriority w:val="33"/>
    <w:rPr>
      <w:b/>
      <w:bCs/>
      <w:smallCaps/>
      <w:spacing w:val="5"/>
    </w:rPr>
  </w:style>
  <w:style w:type="paragraph" w:customStyle="1" w:styleId="174">
    <w:name w:val="TOC Heading"/>
    <w:basedOn w:val="2"/>
    <w:next w:val="1"/>
    <w:unhideWhenUsed/>
    <w:qFormat/>
    <w:uiPriority w:val="39"/>
    <w:pPr>
      <w:outlineLvl w:val="9"/>
    </w:pPr>
  </w:style>
  <w:style w:type="paragraph" w:customStyle="1" w:styleId="175">
    <w:name w:val="TitleVN"/>
    <w:qFormat/>
    <w:uiPriority w:val="0"/>
    <w:pPr>
      <w:spacing w:after="200" w:line="276" w:lineRule="auto"/>
    </w:pPr>
    <w:rPr>
      <w:rFonts w:ascii="Times New Roman" w:hAnsi="Times New Roman" w:eastAsia="Times New Roman" w:cstheme="minorBidi"/>
      <w:b/>
      <w:color w:val="1F3A5F"/>
      <w:sz w:val="36"/>
      <w:szCs w:val="22"/>
      <w:lang w:val="en-US" w:eastAsia="en-US" w:bidi="ar-SA"/>
    </w:rPr>
  </w:style>
  <w:style w:type="paragraph" w:customStyle="1" w:styleId="176">
    <w:name w:val="ChapterTitleVN"/>
    <w:qFormat/>
    <w:uiPriority w:val="0"/>
    <w:pPr>
      <w:spacing w:after="200" w:line="276" w:lineRule="auto"/>
    </w:pPr>
    <w:rPr>
      <w:rFonts w:ascii="Times New Roman" w:hAnsi="Times New Roman" w:eastAsia="Times New Roman" w:cstheme="minorBidi"/>
      <w:b/>
      <w:color w:val="1F3A5F"/>
      <w:sz w:val="32"/>
      <w:szCs w:val="22"/>
      <w:lang w:val="en-US" w:eastAsia="en-US" w:bidi="ar-SA"/>
    </w:rPr>
  </w:style>
  <w:style w:type="paragraph" w:customStyle="1" w:styleId="177">
    <w:name w:val="Heading1VN"/>
    <w:qFormat/>
    <w:uiPriority w:val="0"/>
    <w:pPr>
      <w:spacing w:after="200" w:line="276" w:lineRule="auto"/>
    </w:pPr>
    <w:rPr>
      <w:rFonts w:ascii="Times New Roman" w:hAnsi="Times New Roman" w:eastAsia="Times New Roman" w:cstheme="minorBidi"/>
      <w:b/>
      <w:color w:val="000000"/>
      <w:sz w:val="28"/>
      <w:szCs w:val="22"/>
      <w:lang w:val="en-US" w:eastAsia="en-US" w:bidi="ar-SA"/>
    </w:rPr>
  </w:style>
  <w:style w:type="paragraph" w:customStyle="1" w:styleId="178">
    <w:name w:val="Heading2VN"/>
    <w:qFormat/>
    <w:uiPriority w:val="0"/>
    <w:pPr>
      <w:spacing w:after="200" w:line="276" w:lineRule="auto"/>
    </w:pPr>
    <w:rPr>
      <w:rFonts w:ascii="Times New Roman" w:hAnsi="Times New Roman" w:eastAsia="Times New Roman" w:cstheme="minorBidi"/>
      <w:b/>
      <w:color w:val="000000"/>
      <w:sz w:val="26"/>
      <w:szCs w:val="22"/>
      <w:lang w:val="en-US" w:eastAsia="en-US" w:bidi="ar-SA"/>
    </w:rPr>
  </w:style>
  <w:style w:type="paragraph" w:customStyle="1" w:styleId="179">
    <w:name w:val="Chữ bình thường"/>
    <w:basedOn w:val="13"/>
    <w:link w:val="180"/>
    <w:qFormat/>
    <w:uiPriority w:val="0"/>
    <w:pPr>
      <w:spacing w:before="120" w:after="0" w:line="312" w:lineRule="auto"/>
      <w:ind w:firstLine="680"/>
      <w:jc w:val="both"/>
    </w:pPr>
    <w:rPr>
      <w:rFonts w:eastAsia="Courier New" w:cs="Calibri"/>
      <w:spacing w:val="3"/>
      <w:szCs w:val="26"/>
      <w:shd w:val="clear" w:color="auto" w:fill="FFFFFF"/>
    </w:rPr>
  </w:style>
  <w:style w:type="character" w:customStyle="1" w:styleId="180">
    <w:name w:val="Chữ bình thường Char"/>
    <w:basedOn w:val="155"/>
    <w:link w:val="179"/>
    <w:qFormat/>
    <w:uiPriority w:val="0"/>
    <w:rPr>
      <w:rFonts w:ascii="Times New Roman" w:hAnsi="Times New Roman" w:eastAsia="Courier New" w:cs="Calibri"/>
      <w:spacing w:val="3"/>
      <w:sz w:val="26"/>
      <w:szCs w:val="26"/>
    </w:rPr>
  </w:style>
  <w:style w:type="paragraph" w:customStyle="1" w:styleId="181">
    <w:name w:val="hinh"/>
    <w:basedOn w:val="16"/>
    <w:link w:val="182"/>
    <w:qFormat/>
    <w:uiPriority w:val="0"/>
    <w:pPr>
      <w:jc w:val="center"/>
    </w:pPr>
    <w:rPr>
      <w:rFonts w:eastAsiaTheme="minorHAnsi"/>
      <w:b w:val="0"/>
      <w:bCs w:val="0"/>
      <w:i/>
      <w:iCs/>
      <w:color w:val="000000" w:themeColor="text1"/>
      <w:sz w:val="26"/>
      <w:szCs w:val="26"/>
      <w14:textFill>
        <w14:solidFill>
          <w14:schemeClr w14:val="tx1"/>
        </w14:solidFill>
      </w14:textFill>
    </w:rPr>
  </w:style>
  <w:style w:type="character" w:customStyle="1" w:styleId="182">
    <w:name w:val="hinh Char"/>
    <w:basedOn w:val="11"/>
    <w:link w:val="181"/>
    <w:qFormat/>
    <w:uiPriority w:val="0"/>
    <w:rPr>
      <w:rFonts w:ascii="Times New Roman" w:hAnsi="Times New Roman" w:eastAsiaTheme="minorHAnsi"/>
      <w:i/>
      <w:iCs/>
      <w:color w:val="000000" w:themeColor="text1"/>
      <w:sz w:val="26"/>
      <w:szCs w:val="26"/>
      <w14:textFill>
        <w14:solidFill>
          <w14:schemeClr w14:val="tx1"/>
        </w14:solidFill>
      </w14:textFill>
    </w:rPr>
  </w:style>
  <w:style w:type="paragraph" w:customStyle="1" w:styleId="183">
    <w:name w:val="Bao Cao"/>
    <w:basedOn w:val="1"/>
    <w:link w:val="184"/>
    <w:qFormat/>
    <w:uiPriority w:val="0"/>
    <w:pPr>
      <w:widowControl w:val="0"/>
      <w:spacing w:before="120" w:after="120" w:line="360" w:lineRule="auto"/>
      <w:ind w:firstLine="567"/>
      <w:jc w:val="both"/>
    </w:pPr>
    <w:rPr>
      <w:rFonts w:cs="Times New Roman" w:eastAsiaTheme="minorHAnsi"/>
      <w:w w:val="99"/>
      <w:szCs w:val="26"/>
    </w:rPr>
  </w:style>
  <w:style w:type="character" w:customStyle="1" w:styleId="184">
    <w:name w:val="Bao Cao Char"/>
    <w:basedOn w:val="11"/>
    <w:link w:val="183"/>
    <w:qFormat/>
    <w:uiPriority w:val="0"/>
    <w:rPr>
      <w:rFonts w:ascii="Times New Roman" w:hAnsi="Times New Roman" w:cs="Times New Roman" w:eastAsiaTheme="minorHAnsi"/>
      <w:w w:val="99"/>
      <w:sz w:val="26"/>
      <w:szCs w:val="26"/>
    </w:rPr>
  </w:style>
  <w:style w:type="character" w:customStyle="1" w:styleId="185">
    <w:name w:val="Caption Char"/>
    <w:basedOn w:val="11"/>
    <w:link w:val="16"/>
    <w:qFormat/>
    <w:uiPriority w:val="35"/>
    <w:rPr>
      <w:rFonts w:ascii="Times New Roman" w:hAnsi="Times New Roman" w:eastAsia="Times New Roman"/>
      <w:b/>
      <w:bCs/>
      <w:color w:val="4F81BD" w:themeColor="accent1"/>
      <w:sz w:val="18"/>
      <w:szCs w:val="18"/>
      <w14:textFill>
        <w14:solidFill>
          <w14:schemeClr w14:val="accent1"/>
        </w14:solidFill>
      </w14:textFill>
    </w:rPr>
  </w:style>
  <w:style w:type="character" w:customStyle="1" w:styleId="18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51</Pages>
  <Words>7938</Words>
  <Characters>45249</Characters>
  <Lines>377</Lines>
  <Paragraphs>106</Paragraphs>
  <TotalTime>21</TotalTime>
  <ScaleCrop>false</ScaleCrop>
  <LinksUpToDate>false</LinksUpToDate>
  <CharactersWithSpaces>53081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2026-04-15T13:52:00Z</dcterms:created>
  <dc:creator>python-docx</dc:creator>
  <dc:description>generated by python-docx</dc:description>
  <cp:lastModifiedBy>nghia nguyen trung</cp:lastModifiedBy>
  <dcterms:modified xsi:type="dcterms:W3CDTF">2026-04-19T06:23:38Z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7DF231B603E74821A148FBDB373AED5A_13</vt:lpwstr>
  </property>
</Properties>
</file>